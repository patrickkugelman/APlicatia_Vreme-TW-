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1A378"/>
    <w:p w14:paraId="2C2FE150"/>
    <w:p w14:paraId="5EBBC294">
      <w:pPr>
        <w:jc w:val="center"/>
      </w:pPr>
      <w:r>
        <w:rPr>
          <w:rFonts w:ascii="Times New Roman" w:hAnsi="Times New Roman"/>
          <w:b/>
          <w:color w:val="000000"/>
          <w:sz w:val="44"/>
        </w:rPr>
        <w:t>JavaScript și Document Object Model (DOM)</w:t>
      </w:r>
    </w:p>
    <w:p w14:paraId="5E3D9D3D">
      <w:pPr>
        <w:jc w:val="center"/>
      </w:pPr>
      <w:r>
        <w:rPr>
          <w:rFonts w:ascii="Times New Roman" w:hAnsi="Times New Roman"/>
          <w:i/>
          <w:color w:val="000000"/>
          <w:sz w:val="28"/>
        </w:rPr>
        <w:t>Documentație tehnică, Tema 2, Tehnologii Web</w:t>
      </w:r>
    </w:p>
    <w:p w14:paraId="1C11D0CE"/>
    <w:p w14:paraId="034FED8E"/>
    <w:p w14:paraId="2C76A754"/>
    <w:p w14:paraId="5C156776"/>
    <w:p w14:paraId="400AF233"/>
    <w:p w14:paraId="461DBC6B"/>
    <w:p w14:paraId="5DF6E262"/>
    <w:p w14:paraId="4BF36EAE"/>
    <w:p w14:paraId="7849EC01"/>
    <w:p w14:paraId="2D3FA79B"/>
    <w:p w14:paraId="51F44881"/>
    <w:p w14:paraId="7B21A45A"/>
    <w:p w14:paraId="78268668"/>
    <w:p w14:paraId="17DB2F32"/>
    <w:p w14:paraId="64873E18">
      <w:pPr>
        <w:jc w:val="center"/>
        <w:rPr>
          <w:rFonts w:hint="default"/>
          <w:lang w:val="en-US"/>
        </w:rPr>
      </w:pPr>
      <w:r>
        <w:rPr>
          <w:rFonts w:ascii="Times New Roman" w:hAnsi="Times New Roman"/>
          <w:color w:val="000000"/>
          <w:sz w:val="24"/>
        </w:rPr>
        <w:t>Studenți:</w:t>
      </w:r>
      <w:r>
        <w:rPr>
          <w:rFonts w:ascii="Times New Roman" w:hAnsi="Times New Roman"/>
          <w:color w:val="000000"/>
          <w:sz w:val="24"/>
        </w:rPr>
        <w:br w:type="textWrapping"/>
      </w:r>
      <w:r>
        <w:rPr>
          <w:rFonts w:hint="default"/>
          <w:color w:val="000000"/>
          <w:sz w:val="24"/>
          <w:lang w:val="en-US"/>
        </w:rPr>
        <w:t>Kugelman Patrick</w:t>
      </w:r>
      <w:r>
        <w:rPr>
          <w:rFonts w:ascii="Times New Roman" w:hAnsi="Times New Roman"/>
          <w:color w:val="000000"/>
          <w:sz w:val="24"/>
        </w:rPr>
        <w:br w:type="textWrapping"/>
      </w:r>
      <w:r>
        <w:rPr>
          <w:rFonts w:hint="default"/>
          <w:color w:val="000000"/>
          <w:sz w:val="24"/>
          <w:lang w:val="en-US"/>
        </w:rPr>
        <w:t>Codrea Dragos</w:t>
      </w:r>
      <w:r>
        <w:rPr>
          <w:rFonts w:ascii="Times New Roman" w:hAnsi="Times New Roman"/>
          <w:color w:val="000000"/>
          <w:sz w:val="24"/>
        </w:rPr>
        <w:br w:type="textWrapping"/>
      </w:r>
      <w:r>
        <w:rPr>
          <w:rFonts w:ascii="Times New Roman" w:hAnsi="Times New Roman"/>
          <w:color w:val="000000"/>
          <w:sz w:val="24"/>
        </w:rPr>
        <w:br w:type="textWrapping"/>
      </w:r>
      <w:r>
        <w:rPr>
          <w:rFonts w:ascii="Times New Roman" w:hAnsi="Times New Roman"/>
          <w:color w:val="000000"/>
          <w:sz w:val="24"/>
        </w:rPr>
        <w:t xml:space="preserve">Grupa: </w:t>
      </w:r>
      <w:r>
        <w:rPr>
          <w:rFonts w:hint="default"/>
          <w:color w:val="000000"/>
          <w:sz w:val="24"/>
          <w:lang w:val="en-US"/>
        </w:rPr>
        <w:t>30144/1</w:t>
      </w:r>
      <w:r>
        <w:rPr>
          <w:rFonts w:ascii="Times New Roman" w:hAnsi="Times New Roman"/>
          <w:color w:val="000000"/>
          <w:sz w:val="24"/>
        </w:rPr>
        <w:br w:type="textWrapping"/>
      </w:r>
      <w:r>
        <w:rPr>
          <w:rFonts w:ascii="Times New Roman" w:hAnsi="Times New Roman"/>
          <w:color w:val="000000"/>
          <w:sz w:val="24"/>
        </w:rPr>
        <w:br w:type="textWrapping"/>
      </w:r>
      <w:r>
        <w:rPr>
          <w:rFonts w:ascii="Times New Roman" w:hAnsi="Times New Roman"/>
          <w:color w:val="000000"/>
          <w:sz w:val="24"/>
        </w:rPr>
        <w:t>Profesor coordonator</w:t>
      </w:r>
      <w:r>
        <w:rPr>
          <w:rFonts w:hint="default"/>
          <w:color w:val="000000"/>
          <w:sz w:val="24"/>
          <w:lang w:val="en-US"/>
        </w:rPr>
        <w:t>: Corches Cosmina</w:t>
      </w:r>
    </w:p>
    <w:p w14:paraId="3EA7BF8A"/>
    <w:p w14:paraId="30BB397B"/>
    <w:p w14:paraId="774DB797">
      <w:pPr>
        <w:jc w:val="center"/>
      </w:pPr>
    </w:p>
    <w:p w14:paraId="2007D6B5">
      <w:r>
        <w:br w:type="page"/>
      </w:r>
    </w:p>
    <w:p w14:paraId="5B6B2942">
      <w:pPr>
        <w:spacing w:before="0" w:after="360"/>
        <w:jc w:val="center"/>
      </w:pPr>
      <w:r>
        <w:rPr>
          <w:rFonts w:ascii="Times New Roman" w:hAnsi="Times New Roman"/>
          <w:b/>
          <w:color w:val="000000"/>
          <w:sz w:val="28"/>
        </w:rPr>
        <w:t>CUPRINS</w:t>
      </w:r>
    </w:p>
    <w:p w14:paraId="79EB0BB9">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TOC \o "1-3" \h \z \u </w:instrText>
      </w:r>
      <w:r>
        <w:fldChar w:fldCharType="separate"/>
      </w:r>
      <w:r>
        <w:fldChar w:fldCharType="begin"/>
      </w:r>
      <w:r>
        <w:instrText xml:space="preserve"> HYPERLINK \l _Toc5937 </w:instrText>
      </w:r>
      <w:r>
        <w:fldChar w:fldCharType="separate"/>
      </w:r>
      <w:r>
        <w:t>1. Introducere</w:t>
      </w:r>
      <w:r>
        <w:tab/>
      </w:r>
      <w:r>
        <w:fldChar w:fldCharType="begin"/>
      </w:r>
      <w:r>
        <w:instrText xml:space="preserve"> PAGEREF _Toc5937 \h </w:instrText>
      </w:r>
      <w:r>
        <w:fldChar w:fldCharType="separate"/>
      </w:r>
      <w:r>
        <w:t>4</w:t>
      </w:r>
      <w:r>
        <w:fldChar w:fldCharType="end"/>
      </w:r>
      <w:r>
        <w:fldChar w:fldCharType="end"/>
      </w:r>
    </w:p>
    <w:p w14:paraId="29FCDC20">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_Toc1186 </w:instrText>
      </w:r>
      <w:r>
        <w:fldChar w:fldCharType="separate"/>
      </w:r>
      <w:r>
        <w:t>1.1 Obiectivele documentației</w:t>
      </w:r>
      <w:r>
        <w:tab/>
      </w:r>
      <w:r>
        <w:fldChar w:fldCharType="begin"/>
      </w:r>
      <w:r>
        <w:instrText xml:space="preserve"> PAGEREF _Toc1186 \h </w:instrText>
      </w:r>
      <w:r>
        <w:fldChar w:fldCharType="separate"/>
      </w:r>
      <w:r>
        <w:t>4</w:t>
      </w:r>
      <w:r>
        <w:fldChar w:fldCharType="end"/>
      </w:r>
      <w:r>
        <w:fldChar w:fldCharType="end"/>
      </w:r>
    </w:p>
    <w:p w14:paraId="0CF8DCDA">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_Toc10621 </w:instrText>
      </w:r>
      <w:r>
        <w:fldChar w:fldCharType="separate"/>
      </w:r>
      <w:r>
        <w:t>1.2 Aplicația demonstrativă Aplicația Vreme</w:t>
      </w:r>
      <w:r>
        <w:tab/>
      </w:r>
      <w:r>
        <w:fldChar w:fldCharType="begin"/>
      </w:r>
      <w:r>
        <w:instrText xml:space="preserve"> PAGEREF _Toc10621 \h </w:instrText>
      </w:r>
      <w:r>
        <w:fldChar w:fldCharType="separate"/>
      </w:r>
      <w:r>
        <w:t>4</w:t>
      </w:r>
      <w:r>
        <w:fldChar w:fldCharType="end"/>
      </w:r>
      <w:r>
        <w:fldChar w:fldCharType="end"/>
      </w:r>
    </w:p>
    <w:p w14:paraId="29E592F8">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_Toc403 </w:instrText>
      </w:r>
      <w:r>
        <w:fldChar w:fldCharType="separate"/>
      </w:r>
      <w:r>
        <w:t>2. Configurarea mediului de dezvoltare</w:t>
      </w:r>
      <w:r>
        <w:tab/>
      </w:r>
      <w:r>
        <w:fldChar w:fldCharType="begin"/>
      </w:r>
      <w:r>
        <w:instrText xml:space="preserve"> PAGEREF _Toc403 \h </w:instrText>
      </w:r>
      <w:r>
        <w:fldChar w:fldCharType="separate"/>
      </w:r>
      <w:r>
        <w:t>5</w:t>
      </w:r>
      <w:r>
        <w:fldChar w:fldCharType="end"/>
      </w:r>
      <w:r>
        <w:fldChar w:fldCharType="end"/>
      </w:r>
    </w:p>
    <w:p w14:paraId="1AD3F490">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_Toc15053 </w:instrText>
      </w:r>
      <w:r>
        <w:fldChar w:fldCharType="separate"/>
      </w:r>
      <w:r>
        <w:t>2.1 Node.js și npm</w:t>
      </w:r>
      <w:r>
        <w:tab/>
      </w:r>
      <w:r>
        <w:fldChar w:fldCharType="begin"/>
      </w:r>
      <w:r>
        <w:instrText xml:space="preserve"> PAGEREF _Toc15053 \h </w:instrText>
      </w:r>
      <w:r>
        <w:fldChar w:fldCharType="separate"/>
      </w:r>
      <w:r>
        <w:t>5</w:t>
      </w:r>
      <w:r>
        <w:fldChar w:fldCharType="end"/>
      </w:r>
      <w:r>
        <w:fldChar w:fldCharType="end"/>
      </w:r>
    </w:p>
    <w:p w14:paraId="30C45F75">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_Toc19034 </w:instrText>
      </w:r>
      <w:r>
        <w:fldChar w:fldCharType="separate"/>
      </w:r>
      <w:r>
        <w:t>2.2 Vite, serverul de dezvoltare modern</w:t>
      </w:r>
      <w:r>
        <w:tab/>
      </w:r>
      <w:r>
        <w:fldChar w:fldCharType="begin"/>
      </w:r>
      <w:r>
        <w:instrText xml:space="preserve"> PAGEREF _Toc19034 \h </w:instrText>
      </w:r>
      <w:r>
        <w:fldChar w:fldCharType="separate"/>
      </w:r>
      <w:r>
        <w:t>5</w:t>
      </w:r>
      <w:r>
        <w:fldChar w:fldCharType="end"/>
      </w:r>
      <w:r>
        <w:fldChar w:fldCharType="end"/>
      </w:r>
    </w:p>
    <w:p w14:paraId="2631D64A">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_Toc10994 </w:instrText>
      </w:r>
      <w:r>
        <w:fldChar w:fldCharType="separate"/>
      </w:r>
      <w:r>
        <w:t>2.3 Variabile de mediu și securitatea cheilor API</w:t>
      </w:r>
      <w:r>
        <w:tab/>
      </w:r>
      <w:r>
        <w:fldChar w:fldCharType="begin"/>
      </w:r>
      <w:r>
        <w:instrText xml:space="preserve"> PAGEREF _Toc10994 \h </w:instrText>
      </w:r>
      <w:r>
        <w:fldChar w:fldCharType="separate"/>
      </w:r>
      <w:r>
        <w:t>6</w:t>
      </w:r>
      <w:r>
        <w:fldChar w:fldCharType="end"/>
      </w:r>
      <w:r>
        <w:fldChar w:fldCharType="end"/>
      </w:r>
    </w:p>
    <w:p w14:paraId="2A8C5C7A">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_Toc22691 </w:instrText>
      </w:r>
      <w:r>
        <w:fldChar w:fldCharType="separate"/>
      </w:r>
      <w:r>
        <w:t>3. Bazele JavaScript</w:t>
      </w:r>
      <w:r>
        <w:tab/>
      </w:r>
      <w:r>
        <w:fldChar w:fldCharType="begin"/>
      </w:r>
      <w:r>
        <w:instrText xml:space="preserve"> PAGEREF _Toc22691 \h </w:instrText>
      </w:r>
      <w:r>
        <w:fldChar w:fldCharType="separate"/>
      </w:r>
      <w:r>
        <w:t>7</w:t>
      </w:r>
      <w:r>
        <w:fldChar w:fldCharType="end"/>
      </w:r>
      <w:r>
        <w:fldChar w:fldCharType="end"/>
      </w:r>
    </w:p>
    <w:p w14:paraId="18DB166F">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_Toc10649 </w:instrText>
      </w:r>
      <w:r>
        <w:fldChar w:fldCharType="separate"/>
      </w:r>
      <w:r>
        <w:t>3.1 Tipuri de date primitive</w:t>
      </w:r>
      <w:r>
        <w:tab/>
      </w:r>
      <w:r>
        <w:fldChar w:fldCharType="begin"/>
      </w:r>
      <w:r>
        <w:instrText xml:space="preserve"> PAGEREF _Toc10649 \h </w:instrText>
      </w:r>
      <w:r>
        <w:fldChar w:fldCharType="separate"/>
      </w:r>
      <w:r>
        <w:t>7</w:t>
      </w:r>
      <w:r>
        <w:fldChar w:fldCharType="end"/>
      </w:r>
      <w:r>
        <w:fldChar w:fldCharType="end"/>
      </w:r>
    </w:p>
    <w:p w14:paraId="288908F1">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_Toc3913 </w:instrText>
      </w:r>
      <w:r>
        <w:fldChar w:fldCharType="separate"/>
      </w:r>
      <w:r>
        <w:t>3.2 Declararea variabilelor cu var, let și const</w:t>
      </w:r>
      <w:r>
        <w:tab/>
      </w:r>
      <w:r>
        <w:fldChar w:fldCharType="begin"/>
      </w:r>
      <w:r>
        <w:instrText xml:space="preserve"> PAGEREF _Toc3913 \h </w:instrText>
      </w:r>
      <w:r>
        <w:fldChar w:fldCharType="separate"/>
      </w:r>
      <w:r>
        <w:t>7</w:t>
      </w:r>
      <w:r>
        <w:fldChar w:fldCharType="end"/>
      </w:r>
      <w:r>
        <w:fldChar w:fldCharType="end"/>
      </w:r>
    </w:p>
    <w:p w14:paraId="375DC36A">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_Toc24691 </w:instrText>
      </w:r>
      <w:r>
        <w:fldChar w:fldCharType="separate"/>
      </w:r>
      <w:r>
        <w:t>3.3 Structuri de control</w:t>
      </w:r>
      <w:r>
        <w:tab/>
      </w:r>
      <w:r>
        <w:fldChar w:fldCharType="begin"/>
      </w:r>
      <w:r>
        <w:instrText xml:space="preserve"> PAGEREF _Toc24691 \h </w:instrText>
      </w:r>
      <w:r>
        <w:fldChar w:fldCharType="separate"/>
      </w:r>
      <w:r>
        <w:t>8</w:t>
      </w:r>
      <w:r>
        <w:fldChar w:fldCharType="end"/>
      </w:r>
      <w:r>
        <w:fldChar w:fldCharType="end"/>
      </w:r>
    </w:p>
    <w:p w14:paraId="08224376">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_Toc633 </w:instrText>
      </w:r>
      <w:r>
        <w:fldChar w:fldCharType="separate"/>
      </w:r>
      <w:r>
        <w:t>3.4 Scope și domenii de vizibilitate</w:t>
      </w:r>
      <w:r>
        <w:tab/>
      </w:r>
      <w:r>
        <w:fldChar w:fldCharType="begin"/>
      </w:r>
      <w:r>
        <w:instrText xml:space="preserve"> PAGEREF _Toc633 \h </w:instrText>
      </w:r>
      <w:r>
        <w:fldChar w:fldCharType="separate"/>
      </w:r>
      <w:r>
        <w:t>8</w:t>
      </w:r>
      <w:r>
        <w:fldChar w:fldCharType="end"/>
      </w:r>
      <w:r>
        <w:fldChar w:fldCharType="end"/>
      </w:r>
    </w:p>
    <w:p w14:paraId="7D3AC9AF">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_Toc18250 </w:instrText>
      </w:r>
      <w:r>
        <w:fldChar w:fldCharType="separate"/>
      </w:r>
      <w:r>
        <w:t>4. Obiecte și funcții în JavaScript</w:t>
      </w:r>
      <w:r>
        <w:tab/>
      </w:r>
      <w:r>
        <w:fldChar w:fldCharType="begin"/>
      </w:r>
      <w:r>
        <w:instrText xml:space="preserve"> PAGEREF _Toc18250 \h </w:instrText>
      </w:r>
      <w:r>
        <w:fldChar w:fldCharType="separate"/>
      </w:r>
      <w:r>
        <w:t>9</w:t>
      </w:r>
      <w:r>
        <w:fldChar w:fldCharType="end"/>
      </w:r>
      <w:r>
        <w:fldChar w:fldCharType="end"/>
      </w:r>
    </w:p>
    <w:p w14:paraId="543CDABE">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_Toc30172 </w:instrText>
      </w:r>
      <w:r>
        <w:fldChar w:fldCharType="separate"/>
      </w:r>
      <w:r>
        <w:t>4.1 Obiecte literale și accesul la proprietăți</w:t>
      </w:r>
      <w:r>
        <w:tab/>
      </w:r>
      <w:r>
        <w:fldChar w:fldCharType="begin"/>
      </w:r>
      <w:r>
        <w:instrText xml:space="preserve"> PAGEREF _Toc30172 \h </w:instrText>
      </w:r>
      <w:r>
        <w:fldChar w:fldCharType="separate"/>
      </w:r>
      <w:r>
        <w:t>9</w:t>
      </w:r>
      <w:r>
        <w:fldChar w:fldCharType="end"/>
      </w:r>
      <w:r>
        <w:fldChar w:fldCharType="end"/>
      </w:r>
    </w:p>
    <w:p w14:paraId="7697EA33">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_Toc14856 </w:instrText>
      </w:r>
      <w:r>
        <w:fldChar w:fldCharType="separate"/>
      </w:r>
      <w:r>
        <w:t>4.2 Tipuri de funcții și diferențele dintre ele</w:t>
      </w:r>
      <w:r>
        <w:tab/>
      </w:r>
      <w:r>
        <w:fldChar w:fldCharType="begin"/>
      </w:r>
      <w:r>
        <w:instrText xml:space="preserve"> PAGEREF _Toc14856 \h </w:instrText>
      </w:r>
      <w:r>
        <w:fldChar w:fldCharType="separate"/>
      </w:r>
      <w:r>
        <w:t>9</w:t>
      </w:r>
      <w:r>
        <w:fldChar w:fldCharType="end"/>
      </w:r>
      <w:r>
        <w:fldChar w:fldCharType="end"/>
      </w:r>
    </w:p>
    <w:p w14:paraId="4B7C2625">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_Toc26896 </w:instrText>
      </w:r>
      <w:r>
        <w:fldChar w:fldCharType="separate"/>
      </w:r>
      <w:r>
        <w:t>4.3 Closures, funcții cu memorie</w:t>
      </w:r>
      <w:r>
        <w:tab/>
      </w:r>
      <w:r>
        <w:fldChar w:fldCharType="begin"/>
      </w:r>
      <w:r>
        <w:instrText xml:space="preserve"> PAGEREF _Toc26896 \h </w:instrText>
      </w:r>
      <w:r>
        <w:fldChar w:fldCharType="separate"/>
      </w:r>
      <w:r>
        <w:t>10</w:t>
      </w:r>
      <w:r>
        <w:fldChar w:fldCharType="end"/>
      </w:r>
      <w:r>
        <w:fldChar w:fldCharType="end"/>
      </w:r>
    </w:p>
    <w:p w14:paraId="6C8DCD63">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_Toc26562 </w:instrText>
      </w:r>
      <w:r>
        <w:fldChar w:fldCharType="separate"/>
      </w:r>
      <w:r>
        <w:t>4.4 Clase și programare orientată obiect</w:t>
      </w:r>
      <w:r>
        <w:tab/>
      </w:r>
      <w:r>
        <w:fldChar w:fldCharType="begin"/>
      </w:r>
      <w:r>
        <w:instrText xml:space="preserve"> PAGEREF _Toc26562 \h </w:instrText>
      </w:r>
      <w:r>
        <w:fldChar w:fldCharType="separate"/>
      </w:r>
      <w:r>
        <w:t>10</w:t>
      </w:r>
      <w:r>
        <w:fldChar w:fldCharType="end"/>
      </w:r>
      <w:r>
        <w:fldChar w:fldCharType="end"/>
      </w:r>
    </w:p>
    <w:p w14:paraId="392BD368">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_Toc3327 </w:instrText>
      </w:r>
      <w:r>
        <w:fldChar w:fldCharType="separate"/>
      </w:r>
      <w:r>
        <w:t>4.5 Funcții de ordin superior</w:t>
      </w:r>
      <w:r>
        <w:tab/>
      </w:r>
      <w:r>
        <w:fldChar w:fldCharType="begin"/>
      </w:r>
      <w:r>
        <w:instrText xml:space="preserve"> PAGEREF _Toc3327 \h </w:instrText>
      </w:r>
      <w:r>
        <w:fldChar w:fldCharType="separate"/>
      </w:r>
      <w:r>
        <w:t>11</w:t>
      </w:r>
      <w:r>
        <w:fldChar w:fldCharType="end"/>
      </w:r>
      <w:r>
        <w:fldChar w:fldCharType="end"/>
      </w:r>
    </w:p>
    <w:p w14:paraId="09532714">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_Toc11070 </w:instrText>
      </w:r>
      <w:r>
        <w:fldChar w:fldCharType="separate"/>
      </w:r>
      <w:r>
        <w:t>5. Manipularea DOM și gestionarea evenimentelor</w:t>
      </w:r>
      <w:r>
        <w:tab/>
      </w:r>
      <w:r>
        <w:fldChar w:fldCharType="begin"/>
      </w:r>
      <w:r>
        <w:instrText xml:space="preserve"> PAGEREF _Toc11070 \h </w:instrText>
      </w:r>
      <w:r>
        <w:fldChar w:fldCharType="separate"/>
      </w:r>
      <w:r>
        <w:t>12</w:t>
      </w:r>
      <w:r>
        <w:fldChar w:fldCharType="end"/>
      </w:r>
      <w:r>
        <w:fldChar w:fldCharType="end"/>
      </w:r>
    </w:p>
    <w:p w14:paraId="2FC7D24B">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_Toc4306 </w:instrText>
      </w:r>
      <w:r>
        <w:fldChar w:fldCharType="separate"/>
      </w:r>
      <w:r>
        <w:t>5.1 Structura arborelui DOM</w:t>
      </w:r>
      <w:r>
        <w:tab/>
      </w:r>
      <w:r>
        <w:fldChar w:fldCharType="begin"/>
      </w:r>
      <w:r>
        <w:instrText xml:space="preserve"> PAGEREF _Toc4306 \h </w:instrText>
      </w:r>
      <w:r>
        <w:fldChar w:fldCharType="separate"/>
      </w:r>
      <w:r>
        <w:t>12</w:t>
      </w:r>
      <w:r>
        <w:fldChar w:fldCharType="end"/>
      </w:r>
      <w:r>
        <w:fldChar w:fldCharType="end"/>
      </w:r>
    </w:p>
    <w:p w14:paraId="2EC938C2">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_Toc8338 </w:instrText>
      </w:r>
      <w:r>
        <w:fldChar w:fldCharType="separate"/>
      </w:r>
      <w:r>
        <w:t>5.2 Selectarea elementelor din DOM</w:t>
      </w:r>
      <w:r>
        <w:tab/>
      </w:r>
      <w:r>
        <w:fldChar w:fldCharType="begin"/>
      </w:r>
      <w:r>
        <w:instrText xml:space="preserve"> PAGEREF _Toc8338 \h </w:instrText>
      </w:r>
      <w:r>
        <w:fldChar w:fldCharType="separate"/>
      </w:r>
      <w:r>
        <w:t>12</w:t>
      </w:r>
      <w:r>
        <w:fldChar w:fldCharType="end"/>
      </w:r>
      <w:r>
        <w:fldChar w:fldCharType="end"/>
      </w:r>
    </w:p>
    <w:p w14:paraId="692D1F5E">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_Toc27536 </w:instrText>
      </w:r>
      <w:r>
        <w:fldChar w:fldCharType="separate"/>
      </w:r>
      <w:r>
        <w:t>5.3 Modificarea conținutului și stilului</w:t>
      </w:r>
      <w:r>
        <w:tab/>
      </w:r>
      <w:r>
        <w:fldChar w:fldCharType="begin"/>
      </w:r>
      <w:r>
        <w:instrText xml:space="preserve"> PAGEREF _Toc27536 \h </w:instrText>
      </w:r>
      <w:r>
        <w:fldChar w:fldCharType="separate"/>
      </w:r>
      <w:r>
        <w:t>12</w:t>
      </w:r>
      <w:r>
        <w:fldChar w:fldCharType="end"/>
      </w:r>
      <w:r>
        <w:fldChar w:fldCharType="end"/>
      </w:r>
    </w:p>
    <w:p w14:paraId="4FFAF960">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_Toc10442 </w:instrText>
      </w:r>
      <w:r>
        <w:fldChar w:fldCharType="separate"/>
      </w:r>
      <w:r>
        <w:t>5.4 Gestionarea evenimentelor</w:t>
      </w:r>
      <w:r>
        <w:tab/>
      </w:r>
      <w:r>
        <w:fldChar w:fldCharType="begin"/>
      </w:r>
      <w:r>
        <w:instrText xml:space="preserve"> PAGEREF _Toc10442 \h </w:instrText>
      </w:r>
      <w:r>
        <w:fldChar w:fldCharType="separate"/>
      </w:r>
      <w:r>
        <w:t>13</w:t>
      </w:r>
      <w:r>
        <w:fldChar w:fldCharType="end"/>
      </w:r>
      <w:r>
        <w:fldChar w:fldCharType="end"/>
      </w:r>
    </w:p>
    <w:p w14:paraId="70B2B2E4">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_Toc12205 </w:instrText>
      </w:r>
      <w:r>
        <w:fldChar w:fldCharType="separate"/>
      </w:r>
      <w:r>
        <w:t>5.5 Event Delegation, delegarea evenimentelor</w:t>
      </w:r>
      <w:r>
        <w:tab/>
      </w:r>
      <w:r>
        <w:fldChar w:fldCharType="begin"/>
      </w:r>
      <w:r>
        <w:instrText xml:space="preserve"> PAGEREF _Toc12205 \h </w:instrText>
      </w:r>
      <w:r>
        <w:fldChar w:fldCharType="separate"/>
      </w:r>
      <w:r>
        <w:t>13</w:t>
      </w:r>
      <w:r>
        <w:fldChar w:fldCharType="end"/>
      </w:r>
      <w:r>
        <w:fldChar w:fldCharType="end"/>
      </w:r>
    </w:p>
    <w:p w14:paraId="369E7EF5">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_Toc21437 </w:instrText>
      </w:r>
      <w:r>
        <w:fldChar w:fldCharType="separate"/>
      </w:r>
      <w:r>
        <w:t>5.6 Atribute de date personalizate (dataset)</w:t>
      </w:r>
      <w:r>
        <w:tab/>
      </w:r>
      <w:r>
        <w:fldChar w:fldCharType="begin"/>
      </w:r>
      <w:r>
        <w:instrText xml:space="preserve"> PAGEREF _Toc21437 \h </w:instrText>
      </w:r>
      <w:r>
        <w:fldChar w:fldCharType="separate"/>
      </w:r>
      <w:r>
        <w:t>14</w:t>
      </w:r>
      <w:r>
        <w:fldChar w:fldCharType="end"/>
      </w:r>
      <w:r>
        <w:fldChar w:fldCharType="end"/>
      </w:r>
    </w:p>
    <w:p w14:paraId="0881F9BF">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_Toc8211 </w:instrText>
      </w:r>
      <w:r>
        <w:fldChar w:fldCharType="separate"/>
      </w:r>
      <w:r>
        <w:t>6. JavaScript asincron: callbacks, Promises și async/await</w:t>
      </w:r>
      <w:r>
        <w:tab/>
      </w:r>
      <w:r>
        <w:fldChar w:fldCharType="begin"/>
      </w:r>
      <w:r>
        <w:instrText xml:space="preserve"> PAGEREF _Toc8211 \h </w:instrText>
      </w:r>
      <w:r>
        <w:fldChar w:fldCharType="separate"/>
      </w:r>
      <w:r>
        <w:t>15</w:t>
      </w:r>
      <w:r>
        <w:fldChar w:fldCharType="end"/>
      </w:r>
      <w:r>
        <w:fldChar w:fldCharType="end"/>
      </w:r>
    </w:p>
    <w:p w14:paraId="1FF59675">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_Toc10608 </w:instrText>
      </w:r>
      <w:r>
        <w:fldChar w:fldCharType="separate"/>
      </w:r>
      <w:r>
        <w:t>6.1 Callback-uri</w:t>
      </w:r>
      <w:r>
        <w:tab/>
      </w:r>
      <w:r>
        <w:fldChar w:fldCharType="begin"/>
      </w:r>
      <w:r>
        <w:instrText xml:space="preserve"> PAGEREF _Toc10608 \h </w:instrText>
      </w:r>
      <w:r>
        <w:fldChar w:fldCharType="separate"/>
      </w:r>
      <w:r>
        <w:t>15</w:t>
      </w:r>
      <w:r>
        <w:fldChar w:fldCharType="end"/>
      </w:r>
      <w:r>
        <w:fldChar w:fldCharType="end"/>
      </w:r>
    </w:p>
    <w:p w14:paraId="14F2499B">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_Toc14954 </w:instrText>
      </w:r>
      <w:r>
        <w:fldChar w:fldCharType="separate"/>
      </w:r>
      <w:r>
        <w:t>6.2 Promises</w:t>
      </w:r>
      <w:r>
        <w:tab/>
      </w:r>
      <w:r>
        <w:fldChar w:fldCharType="begin"/>
      </w:r>
      <w:r>
        <w:instrText xml:space="preserve"> PAGEREF _Toc14954 \h </w:instrText>
      </w:r>
      <w:r>
        <w:fldChar w:fldCharType="separate"/>
      </w:r>
      <w:r>
        <w:t>15</w:t>
      </w:r>
      <w:r>
        <w:fldChar w:fldCharType="end"/>
      </w:r>
      <w:r>
        <w:fldChar w:fldCharType="end"/>
      </w:r>
    </w:p>
    <w:p w14:paraId="3D84BDA7">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_Toc22463 </w:instrText>
      </w:r>
      <w:r>
        <w:fldChar w:fldCharType="separate"/>
      </w:r>
      <w:r>
        <w:t>6.3 async/await, sintaxa modernă</w:t>
      </w:r>
      <w:r>
        <w:tab/>
      </w:r>
      <w:r>
        <w:fldChar w:fldCharType="begin"/>
      </w:r>
      <w:r>
        <w:instrText xml:space="preserve"> PAGEREF _Toc22463 \h </w:instrText>
      </w:r>
      <w:r>
        <w:fldChar w:fldCharType="separate"/>
      </w:r>
      <w:r>
        <w:t>16</w:t>
      </w:r>
      <w:r>
        <w:fldChar w:fldCharType="end"/>
      </w:r>
      <w:r>
        <w:fldChar w:fldCharType="end"/>
      </w:r>
    </w:p>
    <w:p w14:paraId="609F6796">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_Toc18600 </w:instrText>
      </w:r>
      <w:r>
        <w:fldChar w:fldCharType="separate"/>
      </w:r>
      <w:r>
        <w:t>6.4 Promise.all pentru cereri paralele</w:t>
      </w:r>
      <w:r>
        <w:tab/>
      </w:r>
      <w:r>
        <w:fldChar w:fldCharType="begin"/>
      </w:r>
      <w:r>
        <w:instrText xml:space="preserve"> PAGEREF _Toc18600 \h </w:instrText>
      </w:r>
      <w:r>
        <w:fldChar w:fldCharType="separate"/>
      </w:r>
      <w:r>
        <w:t>16</w:t>
      </w:r>
      <w:r>
        <w:fldChar w:fldCharType="end"/>
      </w:r>
      <w:r>
        <w:fldChar w:fldCharType="end"/>
      </w:r>
    </w:p>
    <w:p w14:paraId="39723F1E">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_Toc11811 </w:instrText>
      </w:r>
      <w:r>
        <w:fldChar w:fldCharType="separate"/>
      </w:r>
      <w:r>
        <w:t>7. ES6 și versiunile moderne ale JavaScript</w:t>
      </w:r>
      <w:r>
        <w:tab/>
      </w:r>
      <w:r>
        <w:fldChar w:fldCharType="begin"/>
      </w:r>
      <w:r>
        <w:instrText xml:space="preserve"> PAGEREF _Toc11811 \h </w:instrText>
      </w:r>
      <w:r>
        <w:fldChar w:fldCharType="separate"/>
      </w:r>
      <w:r>
        <w:t>17</w:t>
      </w:r>
      <w:r>
        <w:fldChar w:fldCharType="end"/>
      </w:r>
      <w:r>
        <w:fldChar w:fldCharType="end"/>
      </w:r>
    </w:p>
    <w:p w14:paraId="1C032106">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_Toc23610 </w:instrText>
      </w:r>
      <w:r>
        <w:fldChar w:fldCharType="separate"/>
      </w:r>
      <w:r>
        <w:t>7.1 Module ES6 prin import și export</w:t>
      </w:r>
      <w:r>
        <w:tab/>
      </w:r>
      <w:r>
        <w:fldChar w:fldCharType="begin"/>
      </w:r>
      <w:r>
        <w:instrText xml:space="preserve"> PAGEREF _Toc23610 \h </w:instrText>
      </w:r>
      <w:r>
        <w:fldChar w:fldCharType="separate"/>
      </w:r>
      <w:r>
        <w:t>17</w:t>
      </w:r>
      <w:r>
        <w:fldChar w:fldCharType="end"/>
      </w:r>
      <w:r>
        <w:fldChar w:fldCharType="end"/>
      </w:r>
    </w:p>
    <w:p w14:paraId="749002E8">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_Toc24781 </w:instrText>
      </w:r>
      <w:r>
        <w:fldChar w:fldCharType="separate"/>
      </w:r>
      <w:r>
        <w:t>7.2 Template literals</w:t>
      </w:r>
      <w:r>
        <w:tab/>
      </w:r>
      <w:r>
        <w:fldChar w:fldCharType="begin"/>
      </w:r>
      <w:r>
        <w:instrText xml:space="preserve"> PAGEREF _Toc24781 \h </w:instrText>
      </w:r>
      <w:r>
        <w:fldChar w:fldCharType="separate"/>
      </w:r>
      <w:r>
        <w:t>17</w:t>
      </w:r>
      <w:r>
        <w:fldChar w:fldCharType="end"/>
      </w:r>
      <w:r>
        <w:fldChar w:fldCharType="end"/>
      </w:r>
    </w:p>
    <w:p w14:paraId="24FA09D9">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_Toc26427 </w:instrText>
      </w:r>
      <w:r>
        <w:fldChar w:fldCharType="separate"/>
      </w:r>
      <w:r>
        <w:t>7.3 Destructuring</w:t>
      </w:r>
      <w:r>
        <w:tab/>
      </w:r>
      <w:r>
        <w:fldChar w:fldCharType="begin"/>
      </w:r>
      <w:r>
        <w:instrText xml:space="preserve"> PAGEREF _Toc26427 \h </w:instrText>
      </w:r>
      <w:r>
        <w:fldChar w:fldCharType="separate"/>
      </w:r>
      <w:r>
        <w:t>17</w:t>
      </w:r>
      <w:r>
        <w:fldChar w:fldCharType="end"/>
      </w:r>
      <w:r>
        <w:fldChar w:fldCharType="end"/>
      </w:r>
    </w:p>
    <w:p w14:paraId="772C2D4A">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_Toc5486 </w:instrText>
      </w:r>
      <w:r>
        <w:fldChar w:fldCharType="separate"/>
      </w:r>
      <w:r>
        <w:t>7.4 Operatorii spread și rest</w:t>
      </w:r>
      <w:r>
        <w:tab/>
      </w:r>
      <w:r>
        <w:fldChar w:fldCharType="begin"/>
      </w:r>
      <w:r>
        <w:instrText xml:space="preserve"> PAGEREF _Toc5486 \h </w:instrText>
      </w:r>
      <w:r>
        <w:fldChar w:fldCharType="separate"/>
      </w:r>
      <w:r>
        <w:t>18</w:t>
      </w:r>
      <w:r>
        <w:fldChar w:fldCharType="end"/>
      </w:r>
      <w:r>
        <w:fldChar w:fldCharType="end"/>
      </w:r>
    </w:p>
    <w:p w14:paraId="0729ED94">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_Toc3218 </w:instrText>
      </w:r>
      <w:r>
        <w:fldChar w:fldCharType="separate"/>
      </w:r>
      <w:r>
        <w:t>7.5 Optional chaining și nullish coalescing</w:t>
      </w:r>
      <w:r>
        <w:tab/>
      </w:r>
      <w:r>
        <w:fldChar w:fldCharType="begin"/>
      </w:r>
      <w:r>
        <w:instrText xml:space="preserve"> PAGEREF _Toc3218 \h </w:instrText>
      </w:r>
      <w:r>
        <w:fldChar w:fldCharType="separate"/>
      </w:r>
      <w:r>
        <w:t>18</w:t>
      </w:r>
      <w:r>
        <w:fldChar w:fldCharType="end"/>
      </w:r>
      <w:r>
        <w:fldChar w:fldCharType="end"/>
      </w:r>
    </w:p>
    <w:p w14:paraId="527EB8D8">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_Toc3935 </w:instrText>
      </w:r>
      <w:r>
        <w:fldChar w:fldCharType="separate"/>
      </w:r>
      <w:r>
        <w:t>8. Interacțiuni cu API-uri REST și date în timp real</w:t>
      </w:r>
      <w:r>
        <w:tab/>
      </w:r>
      <w:r>
        <w:fldChar w:fldCharType="begin"/>
      </w:r>
      <w:r>
        <w:instrText xml:space="preserve"> PAGEREF _Toc3935 \h </w:instrText>
      </w:r>
      <w:r>
        <w:fldChar w:fldCharType="separate"/>
      </w:r>
      <w:r>
        <w:t>19</w:t>
      </w:r>
      <w:r>
        <w:fldChar w:fldCharType="end"/>
      </w:r>
      <w:r>
        <w:fldChar w:fldCharType="end"/>
      </w:r>
    </w:p>
    <w:p w14:paraId="58183E63">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_Toc17915 </w:instrText>
      </w:r>
      <w:r>
        <w:fldChar w:fldCharType="separate"/>
      </w:r>
      <w:r>
        <w:t>8.1 Fetch API: cereri HTTP din browser</w:t>
      </w:r>
      <w:r>
        <w:tab/>
      </w:r>
      <w:r>
        <w:fldChar w:fldCharType="begin"/>
      </w:r>
      <w:r>
        <w:instrText xml:space="preserve"> PAGEREF _Toc17915 \h </w:instrText>
      </w:r>
      <w:r>
        <w:fldChar w:fldCharType="separate"/>
      </w:r>
      <w:r>
        <w:t>19</w:t>
      </w:r>
      <w:r>
        <w:fldChar w:fldCharType="end"/>
      </w:r>
      <w:r>
        <w:fldChar w:fldCharType="end"/>
      </w:r>
    </w:p>
    <w:p w14:paraId="22243962">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_Toc15890 </w:instrText>
      </w:r>
      <w:r>
        <w:fldChar w:fldCharType="separate"/>
      </w:r>
      <w:r>
        <w:t>8.2 Autentificare cu JWT în cereri la backend</w:t>
      </w:r>
      <w:r>
        <w:tab/>
      </w:r>
      <w:r>
        <w:fldChar w:fldCharType="begin"/>
      </w:r>
      <w:r>
        <w:instrText xml:space="preserve"> PAGEREF _Toc15890 \h </w:instrText>
      </w:r>
      <w:r>
        <w:fldChar w:fldCharType="separate"/>
      </w:r>
      <w:r>
        <w:t>19</w:t>
      </w:r>
      <w:r>
        <w:fldChar w:fldCharType="end"/>
      </w:r>
      <w:r>
        <w:fldChar w:fldCharType="end"/>
      </w:r>
    </w:p>
    <w:p w14:paraId="35B483AD">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_Toc14137 </w:instrText>
      </w:r>
      <w:r>
        <w:fldChar w:fldCharType="separate"/>
      </w:r>
      <w:r>
        <w:t>8.3 Server-Sent Events pentru actualizări în timp real</w:t>
      </w:r>
      <w:r>
        <w:tab/>
      </w:r>
      <w:r>
        <w:fldChar w:fldCharType="begin"/>
      </w:r>
      <w:r>
        <w:instrText xml:space="preserve"> PAGEREF _Toc14137 \h </w:instrText>
      </w:r>
      <w:r>
        <w:fldChar w:fldCharType="separate"/>
      </w:r>
      <w:r>
        <w:t>20</w:t>
      </w:r>
      <w:r>
        <w:fldChar w:fldCharType="end"/>
      </w:r>
      <w:r>
        <w:fldChar w:fldCharType="end"/>
      </w:r>
    </w:p>
    <w:p w14:paraId="5ADEA8C5">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_Toc18412 </w:instrText>
      </w:r>
      <w:r>
        <w:fldChar w:fldCharType="separate"/>
      </w:r>
      <w:r>
        <w:t>9. Testare automată cu Vitest</w:t>
      </w:r>
      <w:r>
        <w:tab/>
      </w:r>
      <w:r>
        <w:fldChar w:fldCharType="begin"/>
      </w:r>
      <w:r>
        <w:instrText xml:space="preserve"> PAGEREF _Toc18412 \h </w:instrText>
      </w:r>
      <w:r>
        <w:fldChar w:fldCharType="separate"/>
      </w:r>
      <w:r>
        <w:t>21</w:t>
      </w:r>
      <w:r>
        <w:fldChar w:fldCharType="end"/>
      </w:r>
      <w:r>
        <w:fldChar w:fldCharType="end"/>
      </w:r>
    </w:p>
    <w:p w14:paraId="0B3C81CC">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_Toc13 </w:instrText>
      </w:r>
      <w:r>
        <w:fldChar w:fldCharType="separate"/>
      </w:r>
      <w:r>
        <w:t>9.1 Structura unui test cu describe, it și expect</w:t>
      </w:r>
      <w:r>
        <w:tab/>
      </w:r>
      <w:r>
        <w:fldChar w:fldCharType="begin"/>
      </w:r>
      <w:r>
        <w:instrText xml:space="preserve"> PAGEREF _Toc13 \h </w:instrText>
      </w:r>
      <w:r>
        <w:fldChar w:fldCharType="separate"/>
      </w:r>
      <w:r>
        <w:t>21</w:t>
      </w:r>
      <w:r>
        <w:fldChar w:fldCharType="end"/>
      </w:r>
      <w:r>
        <w:fldChar w:fldCharType="end"/>
      </w:r>
    </w:p>
    <w:p w14:paraId="0A9382C8">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_Toc15601 </w:instrText>
      </w:r>
      <w:r>
        <w:fldChar w:fldCharType="separate"/>
      </w:r>
      <w:r>
        <w:t>9.2 beforeEach și izolarea testelor</w:t>
      </w:r>
      <w:r>
        <w:tab/>
      </w:r>
      <w:r>
        <w:fldChar w:fldCharType="begin"/>
      </w:r>
      <w:r>
        <w:instrText xml:space="preserve"> PAGEREF _Toc15601 \h </w:instrText>
      </w:r>
      <w:r>
        <w:fldChar w:fldCharType="separate"/>
      </w:r>
      <w:r>
        <w:t>21</w:t>
      </w:r>
      <w:r>
        <w:fldChar w:fldCharType="end"/>
      </w:r>
      <w:r>
        <w:fldChar w:fldCharType="end"/>
      </w:r>
    </w:p>
    <w:p w14:paraId="7D21A67E">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_Toc10912 </w:instrText>
      </w:r>
      <w:r>
        <w:fldChar w:fldCharType="separate"/>
      </w:r>
      <w:r>
        <w:t>10. Securitate în aplicații JavaScript</w:t>
      </w:r>
      <w:r>
        <w:tab/>
      </w:r>
      <w:r>
        <w:fldChar w:fldCharType="begin"/>
      </w:r>
      <w:r>
        <w:instrText xml:space="preserve"> PAGEREF _Toc10912 \h </w:instrText>
      </w:r>
      <w:r>
        <w:fldChar w:fldCharType="separate"/>
      </w:r>
      <w:r>
        <w:t>23</w:t>
      </w:r>
      <w:r>
        <w:fldChar w:fldCharType="end"/>
      </w:r>
      <w:r>
        <w:fldChar w:fldCharType="end"/>
      </w:r>
    </w:p>
    <w:p w14:paraId="2A619436">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_Toc14324 </w:instrText>
      </w:r>
      <w:r>
        <w:fldChar w:fldCharType="separate"/>
      </w:r>
      <w:r>
        <w:t>10.1 Cross-Site Scripting (XSS)</w:t>
      </w:r>
      <w:r>
        <w:tab/>
      </w:r>
      <w:r>
        <w:fldChar w:fldCharType="begin"/>
      </w:r>
      <w:r>
        <w:instrText xml:space="preserve"> PAGEREF _Toc14324 \h </w:instrText>
      </w:r>
      <w:r>
        <w:fldChar w:fldCharType="separate"/>
      </w:r>
      <w:r>
        <w:t>23</w:t>
      </w:r>
      <w:r>
        <w:fldChar w:fldCharType="end"/>
      </w:r>
      <w:r>
        <w:fldChar w:fldCharType="end"/>
      </w:r>
    </w:p>
    <w:p w14:paraId="31A37CF2">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_Toc641 </w:instrText>
      </w:r>
      <w:r>
        <w:fldChar w:fldCharType="separate"/>
      </w:r>
      <w:r>
        <w:t>10.2 Validarea inputului</w:t>
      </w:r>
      <w:r>
        <w:tab/>
      </w:r>
      <w:r>
        <w:fldChar w:fldCharType="begin"/>
      </w:r>
      <w:r>
        <w:instrText xml:space="preserve"> PAGEREF _Toc641 \h </w:instrText>
      </w:r>
      <w:r>
        <w:fldChar w:fldCharType="separate"/>
      </w:r>
      <w:r>
        <w:t>23</w:t>
      </w:r>
      <w:r>
        <w:fldChar w:fldCharType="end"/>
      </w:r>
      <w:r>
        <w:fldChar w:fldCharType="end"/>
      </w:r>
    </w:p>
    <w:p w14:paraId="4F18073F">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_Toc10794 </w:instrText>
      </w:r>
      <w:r>
        <w:fldChar w:fldCharType="separate"/>
      </w:r>
      <w:r>
        <w:t>10.3 Stocarea sigură a datelor sensibile</w:t>
      </w:r>
      <w:r>
        <w:tab/>
      </w:r>
      <w:r>
        <w:fldChar w:fldCharType="begin"/>
      </w:r>
      <w:r>
        <w:instrText xml:space="preserve"> PAGEREF _Toc10794 \h </w:instrText>
      </w:r>
      <w:r>
        <w:fldChar w:fldCharType="separate"/>
      </w:r>
      <w:r>
        <w:t>24</w:t>
      </w:r>
      <w:r>
        <w:fldChar w:fldCharType="end"/>
      </w:r>
      <w:r>
        <w:fldChar w:fldCharType="end"/>
      </w:r>
    </w:p>
    <w:p w14:paraId="1B157413">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_Toc16497 </w:instrText>
      </w:r>
      <w:r>
        <w:fldChar w:fldCharType="separate"/>
      </w:r>
      <w:r>
        <w:t>11. Studiu de caz: Aplicația Meteorologică Completă</w:t>
      </w:r>
      <w:r>
        <w:tab/>
      </w:r>
      <w:r>
        <w:fldChar w:fldCharType="begin"/>
      </w:r>
      <w:r>
        <w:instrText xml:space="preserve"> PAGEREF _Toc16497 \h </w:instrText>
      </w:r>
      <w:r>
        <w:fldChar w:fldCharType="separate"/>
      </w:r>
      <w:r>
        <w:t>25</w:t>
      </w:r>
      <w:r>
        <w:fldChar w:fldCharType="end"/>
      </w:r>
      <w:r>
        <w:fldChar w:fldCharType="end"/>
      </w:r>
    </w:p>
    <w:p w14:paraId="13B9A244">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_Toc11332 </w:instrText>
      </w:r>
      <w:r>
        <w:fldChar w:fldCharType="separate"/>
      </w:r>
      <w:r>
        <w:t>11.1 Arhitectura aplicației</w:t>
      </w:r>
      <w:r>
        <w:tab/>
      </w:r>
      <w:r>
        <w:fldChar w:fldCharType="begin"/>
      </w:r>
      <w:r>
        <w:instrText xml:space="preserve"> PAGEREF _Toc11332 \h </w:instrText>
      </w:r>
      <w:r>
        <w:fldChar w:fldCharType="separate"/>
      </w:r>
      <w:r>
        <w:t>25</w:t>
      </w:r>
      <w:r>
        <w:fldChar w:fldCharType="end"/>
      </w:r>
      <w:r>
        <w:fldChar w:fldCharType="end"/>
      </w:r>
    </w:p>
    <w:p w14:paraId="0DF1BD32">
      <w:pPr>
        <w:pStyle w:val="38"/>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_Toc6533 </w:instrText>
      </w:r>
      <w:r>
        <w:fldChar w:fldCharType="separate"/>
      </w:r>
      <w:r>
        <w:t>11.2 Funcționalități avansate implementate</w:t>
      </w:r>
      <w:r>
        <w:tab/>
      </w:r>
      <w:r>
        <w:fldChar w:fldCharType="begin"/>
      </w:r>
      <w:r>
        <w:instrText xml:space="preserve"> PAGEREF _Toc6533 \h </w:instrText>
      </w:r>
      <w:r>
        <w:fldChar w:fldCharType="separate"/>
      </w:r>
      <w:r>
        <w:t>25</w:t>
      </w:r>
      <w:r>
        <w:fldChar w:fldCharType="end"/>
      </w:r>
      <w:r>
        <w:fldChar w:fldCharType="end"/>
      </w:r>
    </w:p>
    <w:p w14:paraId="35D58520">
      <w:pPr>
        <w:pStyle w:val="39"/>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_Toc18822 </w:instrText>
      </w:r>
      <w:r>
        <w:fldChar w:fldCharType="separate"/>
      </w:r>
      <w:r>
        <w:t>11.2.1 Sistem de particule Canvas cu fizică reală</w:t>
      </w:r>
      <w:r>
        <w:tab/>
      </w:r>
      <w:r>
        <w:fldChar w:fldCharType="begin"/>
      </w:r>
      <w:r>
        <w:instrText xml:space="preserve"> PAGEREF _Toc18822 \h </w:instrText>
      </w:r>
      <w:r>
        <w:fldChar w:fldCharType="separate"/>
      </w:r>
      <w:r>
        <w:t>25</w:t>
      </w:r>
      <w:r>
        <w:fldChar w:fldCharType="end"/>
      </w:r>
      <w:r>
        <w:fldChar w:fldCharType="end"/>
      </w:r>
    </w:p>
    <w:p w14:paraId="735CC8DD">
      <w:pPr>
        <w:pStyle w:val="39"/>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_Toc29802 </w:instrText>
      </w:r>
      <w:r>
        <w:fldChar w:fldCharType="separate"/>
      </w:r>
      <w:r>
        <w:t>11.2.2 Weather Time Machine</w:t>
      </w:r>
      <w:r>
        <w:tab/>
      </w:r>
      <w:r>
        <w:fldChar w:fldCharType="begin"/>
      </w:r>
      <w:r>
        <w:instrText xml:space="preserve"> PAGEREF _Toc29802 \h </w:instrText>
      </w:r>
      <w:r>
        <w:fldChar w:fldCharType="separate"/>
      </w:r>
      <w:r>
        <w:t>25</w:t>
      </w:r>
      <w:r>
        <w:fldChar w:fldCharType="end"/>
      </w:r>
      <w:r>
        <w:fldChar w:fldCharType="end"/>
      </w:r>
    </w:p>
    <w:p w14:paraId="2E0F5870">
      <w:pPr>
        <w:pStyle w:val="39"/>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_Toc7286 </w:instrText>
      </w:r>
      <w:r>
        <w:fldChar w:fldCharType="separate"/>
      </w:r>
      <w:r>
        <w:t>11.2.3 Live Updates prin Server-Sent Events</w:t>
      </w:r>
      <w:r>
        <w:tab/>
      </w:r>
      <w:r>
        <w:fldChar w:fldCharType="begin"/>
      </w:r>
      <w:r>
        <w:instrText xml:space="preserve"> PAGEREF _Toc7286 \h </w:instrText>
      </w:r>
      <w:r>
        <w:fldChar w:fldCharType="separate"/>
      </w:r>
      <w:r>
        <w:t>26</w:t>
      </w:r>
      <w:r>
        <w:fldChar w:fldCharType="end"/>
      </w:r>
      <w:r>
        <w:fldChar w:fldCharType="end"/>
      </w:r>
    </w:p>
    <w:p w14:paraId="30EAF903">
      <w:pPr>
        <w:pStyle w:val="39"/>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_Toc24024 </w:instrText>
      </w:r>
      <w:r>
        <w:fldChar w:fldCharType="separate"/>
      </w:r>
      <w:r>
        <w:t>11.2.4 Briefing Zilnic Inteligent</w:t>
      </w:r>
      <w:r>
        <w:tab/>
      </w:r>
      <w:r>
        <w:fldChar w:fldCharType="begin"/>
      </w:r>
      <w:r>
        <w:instrText xml:space="preserve"> PAGEREF _Toc24024 \h </w:instrText>
      </w:r>
      <w:r>
        <w:fldChar w:fldCharType="separate"/>
      </w:r>
      <w:r>
        <w:t>26</w:t>
      </w:r>
      <w:r>
        <w:fldChar w:fldCharType="end"/>
      </w:r>
      <w:r>
        <w:fldChar w:fldCharType="end"/>
      </w:r>
    </w:p>
    <w:p w14:paraId="129209AF">
      <w:pPr>
        <w:pStyle w:val="39"/>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_Toc4627 </w:instrText>
      </w:r>
      <w:r>
        <w:fldChar w:fldCharType="separate"/>
      </w:r>
      <w:r>
        <w:t>11.2.5 Radar Meteo Live pe hartă</w:t>
      </w:r>
      <w:r>
        <w:tab/>
      </w:r>
      <w:r>
        <w:fldChar w:fldCharType="begin"/>
      </w:r>
      <w:r>
        <w:instrText xml:space="preserve"> PAGEREF _Toc4627 \h </w:instrText>
      </w:r>
      <w:r>
        <w:fldChar w:fldCharType="separate"/>
      </w:r>
      <w:r>
        <w:t>26</w:t>
      </w:r>
      <w:r>
        <w:fldChar w:fldCharType="end"/>
      </w:r>
      <w:r>
        <w:fldChar w:fldCharType="end"/>
      </w:r>
    </w:p>
    <w:p w14:paraId="6D7CB13B">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_Toc23916 </w:instrText>
      </w:r>
      <w:r>
        <w:fldChar w:fldCharType="separate"/>
      </w:r>
      <w:r>
        <w:t>12. Concluzii</w:t>
      </w:r>
      <w:r>
        <w:tab/>
      </w:r>
      <w:r>
        <w:fldChar w:fldCharType="begin"/>
      </w:r>
      <w:r>
        <w:instrText xml:space="preserve"> PAGEREF _Toc23916 \h </w:instrText>
      </w:r>
      <w:r>
        <w:fldChar w:fldCharType="separate"/>
      </w:r>
      <w:r>
        <w:t>27</w:t>
      </w:r>
      <w:r>
        <w:fldChar w:fldCharType="end"/>
      </w:r>
      <w:r>
        <w:fldChar w:fldCharType="end"/>
      </w:r>
    </w:p>
    <w:p w14:paraId="70FC9375">
      <w:pPr>
        <w:pStyle w:val="37"/>
        <w:keepNext w:val="0"/>
        <w:keepLines w:val="0"/>
        <w:pageBreakBefore w:val="0"/>
        <w:widowControl/>
        <w:tabs>
          <w:tab w:val="right" w:leader="dot" w:pos="9072"/>
        </w:tabs>
        <w:kinsoku/>
        <w:wordWrap/>
        <w:overflowPunct/>
        <w:topLinePunct w:val="0"/>
        <w:autoSpaceDE/>
        <w:autoSpaceDN/>
        <w:bidi w:val="0"/>
        <w:adjustRightInd/>
        <w:snapToGrid/>
        <w:spacing w:after="0" w:line="240" w:lineRule="auto"/>
        <w:textAlignment w:val="auto"/>
      </w:pPr>
      <w:r>
        <w:fldChar w:fldCharType="begin"/>
      </w:r>
      <w:r>
        <w:instrText xml:space="preserve"> HYPERLINK \l _Toc4023 </w:instrText>
      </w:r>
      <w:r>
        <w:fldChar w:fldCharType="separate"/>
      </w:r>
      <w:r>
        <w:t>Bibliografie</w:t>
      </w:r>
      <w:r>
        <w:tab/>
      </w:r>
      <w:r>
        <w:fldChar w:fldCharType="begin"/>
      </w:r>
      <w:r>
        <w:instrText xml:space="preserve"> PAGEREF _Toc4023 \h </w:instrText>
      </w:r>
      <w:r>
        <w:fldChar w:fldCharType="separate"/>
      </w:r>
      <w:r>
        <w:t>27</w:t>
      </w:r>
      <w:r>
        <w:fldChar w:fldCharType="end"/>
      </w:r>
      <w:r>
        <w:fldChar w:fldCharType="end"/>
      </w:r>
    </w:p>
    <w:p w14:paraId="1208F6F7">
      <w:pPr>
        <w:keepNext w:val="0"/>
        <w:keepLines w:val="0"/>
        <w:pageBreakBefore w:val="0"/>
        <w:widowControl/>
        <w:kinsoku/>
        <w:wordWrap/>
        <w:overflowPunct/>
        <w:topLinePunct w:val="0"/>
        <w:autoSpaceDE/>
        <w:autoSpaceDN/>
        <w:bidi w:val="0"/>
        <w:adjustRightInd/>
        <w:snapToGrid/>
        <w:spacing w:after="0" w:line="240" w:lineRule="auto"/>
        <w:textAlignment w:val="auto"/>
      </w:pPr>
      <w:r>
        <w:fldChar w:fldCharType="end"/>
      </w:r>
    </w:p>
    <w:p w14:paraId="0F3EA12A">
      <w:r>
        <w:br w:type="page"/>
      </w:r>
    </w:p>
    <w:p w14:paraId="696A9C69">
      <w:pPr>
        <w:pStyle w:val="2"/>
        <w:keepNext/>
        <w:spacing w:before="360" w:after="120"/>
      </w:pPr>
      <w:bookmarkStart w:id="0" w:name="_Toc5937"/>
      <w:r>
        <w:rPr>
          <w:b/>
          <w:color w:val="000000"/>
          <w:sz w:val="28"/>
        </w:rPr>
        <w:t>1. Introducere</w:t>
      </w:r>
      <w:bookmarkEnd w:id="0"/>
    </w:p>
    <w:p w14:paraId="6CE9D3F3">
      <w:pPr>
        <w:spacing w:before="60" w:after="100" w:line="276" w:lineRule="auto"/>
      </w:pPr>
      <w:r>
        <w:rPr>
          <w:rFonts w:ascii="Times New Roman" w:hAnsi="Times New Roman"/>
          <w:b w:val="0"/>
          <w:i w:val="0"/>
          <w:color w:val="000000"/>
          <w:sz w:val="24"/>
        </w:rPr>
        <w:t>JavaScript reprezintă astăzi unul dintre cele mai răspândite limbaje de programare din lume, constituind, alături de HTML și CSS, pilonul central al dezvoltării web moderne [2]. Dacă HTML definește structura unui document, iar CSS îi dictează aspectul vizual, JavaScript este cel care îi conferă comportament, interactivitate și capacitatea de a comunica cu servicii externe în timp real. Înțelegerea profundă a acestui limbaj, inclusiv a modului în care el interacționează cu Document Object Model-ul, reprezintă o competență fundamentală pentru orice inginer software.</w:t>
      </w:r>
    </w:p>
    <w:p w14:paraId="41F88AC8">
      <w:pPr>
        <w:spacing w:before="60" w:after="100" w:line="276" w:lineRule="auto"/>
      </w:pPr>
      <w:r>
        <w:rPr>
          <w:rFonts w:ascii="Times New Roman" w:hAnsi="Times New Roman"/>
          <w:b w:val="0"/>
          <w:i w:val="0"/>
          <w:color w:val="000000"/>
          <w:sz w:val="24"/>
        </w:rPr>
        <w:t>Prezenta documentație a fost elaborată în contextul temei numărul doi din cadrul cursului de Tehnologii Web și acoperă întregul spectru al cunoștințelor legate de JavaScript și DOM, de la primele noțiuni despre tipuri de date și variabile, până la tehnici avansate de programare asincronă, testare automată și securitate în browser. Fiecare concept teoretic este ilustrat prin exemple de cod funcționale, extrase în principal dintr-o aplicație meteorologică reală denumită Aplicația Vreme, dezvoltată pe parcursul semestrului.</w:t>
      </w:r>
    </w:p>
    <w:p w14:paraId="566252AD">
      <w:pPr>
        <w:pStyle w:val="3"/>
        <w:keepNext/>
        <w:spacing w:before="240" w:after="120"/>
      </w:pPr>
      <w:bookmarkStart w:id="1" w:name="_Toc1186"/>
      <w:r>
        <w:rPr>
          <w:b/>
          <w:color w:val="000000"/>
          <w:sz w:val="24"/>
        </w:rPr>
        <w:t>1.1 Obiectivele documentației</w:t>
      </w:r>
      <w:bookmarkEnd w:id="1"/>
    </w:p>
    <w:p w14:paraId="402D26CE">
      <w:pPr>
        <w:pStyle w:val="23"/>
        <w:spacing w:before="40" w:after="40"/>
        <w:ind w:left="425"/>
      </w:pPr>
      <w:r>
        <w:rPr>
          <w:rFonts w:ascii="Times New Roman" w:hAnsi="Times New Roman"/>
          <w:color w:val="000000"/>
          <w:sz w:val="22"/>
        </w:rPr>
        <w:t>Prezentarea limbajului JavaScript de la nivel introductiv până la nivel intermediar-avansat.</w:t>
      </w:r>
    </w:p>
    <w:p w14:paraId="2813961F">
      <w:pPr>
        <w:pStyle w:val="23"/>
        <w:spacing w:before="40" w:after="40"/>
        <w:ind w:left="425"/>
      </w:pPr>
      <w:r>
        <w:rPr>
          <w:rFonts w:ascii="Times New Roman" w:hAnsi="Times New Roman"/>
          <w:color w:val="000000"/>
          <w:sz w:val="22"/>
        </w:rPr>
        <w:t>Demonstrarea interacțiunii dintre JavaScript și arborele DOM prin exemple concrete și aplicabile.</w:t>
      </w:r>
    </w:p>
    <w:p w14:paraId="38C64796">
      <w:pPr>
        <w:pStyle w:val="23"/>
        <w:spacing w:before="40" w:after="40"/>
        <w:ind w:left="425"/>
      </w:pPr>
      <w:r>
        <w:rPr>
          <w:rFonts w:ascii="Times New Roman" w:hAnsi="Times New Roman"/>
          <w:color w:val="000000"/>
          <w:sz w:val="22"/>
        </w:rPr>
        <w:t>Ilustrarea tehnicilor moderne de programare asincronă și comunicare cu API-uri REST.</w:t>
      </w:r>
    </w:p>
    <w:p w14:paraId="33E856B1">
      <w:pPr>
        <w:pStyle w:val="23"/>
        <w:spacing w:before="40" w:after="40"/>
        <w:ind w:left="425"/>
      </w:pPr>
      <w:r>
        <w:rPr>
          <w:rFonts w:ascii="Times New Roman" w:hAnsi="Times New Roman"/>
          <w:color w:val="000000"/>
          <w:sz w:val="22"/>
        </w:rPr>
        <w:t>Familiarizarea cu toolingul modern: Vite, npm, Vitest și Git.</w:t>
      </w:r>
    </w:p>
    <w:p w14:paraId="7B489A8F">
      <w:pPr>
        <w:pStyle w:val="23"/>
        <w:spacing w:before="40" w:after="40"/>
        <w:ind w:left="425"/>
      </w:pPr>
      <w:r>
        <w:rPr>
          <w:rFonts w:ascii="Times New Roman" w:hAnsi="Times New Roman"/>
          <w:color w:val="000000"/>
          <w:sz w:val="22"/>
        </w:rPr>
        <w:t>Prezentarea bunelor practici de securitate în contextul aplicațiilor web.</w:t>
      </w:r>
    </w:p>
    <w:p w14:paraId="1013081E">
      <w:pPr>
        <w:pStyle w:val="3"/>
        <w:keepNext/>
        <w:spacing w:before="240" w:after="120"/>
      </w:pPr>
      <w:bookmarkStart w:id="2" w:name="_Toc10621"/>
      <w:r>
        <w:rPr>
          <w:b/>
          <w:color w:val="000000"/>
          <w:sz w:val="24"/>
        </w:rPr>
        <w:t>1.2 Aplicația demonstrativă Aplicația Vreme</w:t>
      </w:r>
      <w:bookmarkEnd w:id="2"/>
    </w:p>
    <w:p w14:paraId="23883CDC">
      <w:pPr>
        <w:spacing w:before="60" w:after="100" w:line="276" w:lineRule="auto"/>
      </w:pPr>
      <w:r>
        <w:rPr>
          <w:rFonts w:ascii="Times New Roman" w:hAnsi="Times New Roman"/>
          <w:b w:val="0"/>
          <w:i w:val="0"/>
          <w:color w:val="000000"/>
          <w:sz w:val="24"/>
        </w:rPr>
        <w:t>Firul principal al documentației este o aplicație meteorologică completă care consumă API-ul OpenWeatherMap [9] și oferă utilizatorilor informații meteo în timp real pentru orice oraș din lume. Aplicația implementează autentificare cu JWT, bază de date SQLite printr-un server Express, sistem de particule canvas cu fizică reală, Weather Time Machine interactiv, actualizări live prin Server-Sent Events [5], briefing zilnic inteligent bazat pe reguli și un optimizer de activități în aer liber. Demo-ul live este accesibil la adresa https://patrickkugelman.github.io/APlicatia_Vreme-TW-/</w:t>
      </w:r>
    </w:p>
    <w:p w14:paraId="00FBE389">
      <w:pPr>
        <w:spacing w:before="160" w:after="40"/>
      </w:pPr>
      <w:r>
        <w:rPr>
          <w:rFonts w:ascii="Times New Roman" w:hAnsi="Times New Roman"/>
          <w:b/>
          <w:i/>
          <w:color w:val="000000"/>
          <w:sz w:val="20"/>
        </w:rPr>
        <w:t>Exemplu de cod: structura directorului de proiect</w:t>
      </w:r>
    </w:p>
    <w:p w14:paraId="57C03FD0">
      <w:pPr>
        <w:shd w:val="clear" w:color="auto" w:fill="F0F0F0"/>
        <w:spacing w:before="40" w:after="160"/>
        <w:ind w:left="425" w:right="283"/>
        <w:rPr>
          <w:rFonts w:ascii="Courier New" w:hAnsi="Courier New"/>
          <w:color w:val="000000"/>
          <w:sz w:val="18"/>
        </w:rPr>
      </w:pPr>
      <w:r>
        <w:rPr>
          <w:rFonts w:ascii="Courier New" w:hAnsi="Courier New"/>
          <w:color w:val="000000"/>
          <w:sz w:val="18"/>
        </w:rPr>
        <w:t># Structura proiectului</w:t>
      </w:r>
      <w:r>
        <w:rPr>
          <w:rFonts w:ascii="Courier New" w:hAnsi="Courier New"/>
          <w:color w:val="000000"/>
          <w:sz w:val="18"/>
        </w:rPr>
        <w:br w:type="textWrapping"/>
      </w:r>
      <w:r>
        <w:rPr>
          <w:rFonts w:ascii="Courier New" w:hAnsi="Courier New"/>
          <w:color w:val="000000"/>
          <w:sz w:val="18"/>
        </w:rPr>
        <w:t>proiect_TW/</w:t>
      </w:r>
      <w:r>
        <w:rPr>
          <w:rFonts w:ascii="Courier New" w:hAnsi="Courier New"/>
          <w:color w:val="000000"/>
          <w:sz w:val="18"/>
        </w:rPr>
        <w:br w:type="textWrapping"/>
      </w:r>
      <w:r>
        <w:rPr>
          <w:rFonts w:ascii="Courier New" w:hAnsi="Courier New"/>
          <w:color w:val="000000"/>
          <w:sz w:val="18"/>
        </w:rPr>
        <w:t>├── proiect-vreme/       # Aplicatia demonstrativa principala</w:t>
      </w:r>
      <w:r>
        <w:rPr>
          <w:rFonts w:ascii="Courier New" w:hAnsi="Courier New"/>
          <w:color w:val="000000"/>
          <w:sz w:val="18"/>
        </w:rPr>
        <w:br w:type="textWrapping"/>
      </w:r>
      <w:r>
        <w:rPr>
          <w:rFonts w:ascii="Courier New" w:hAnsi="Courier New"/>
          <w:color w:val="000000"/>
          <w:sz w:val="18"/>
        </w:rPr>
        <w:t>│   ├── src/             # Module JavaScript (25+ fisiere)</w:t>
      </w:r>
      <w:r>
        <w:rPr>
          <w:rFonts w:ascii="Courier New" w:hAnsi="Courier New"/>
          <w:color w:val="000000"/>
          <w:sz w:val="18"/>
        </w:rPr>
        <w:br w:type="textWrapping"/>
      </w:r>
      <w:r>
        <w:rPr>
          <w:rFonts w:ascii="Courier New" w:hAnsi="Courier New"/>
          <w:color w:val="000000"/>
          <w:sz w:val="18"/>
        </w:rPr>
        <w:t>│   ├── server/          # Backend Express + SQLite</w:t>
      </w:r>
      <w:r>
        <w:rPr>
          <w:rFonts w:ascii="Courier New" w:hAnsi="Courier New"/>
          <w:color w:val="000000"/>
          <w:sz w:val="18"/>
        </w:rPr>
        <w:br w:type="textWrapping"/>
      </w:r>
      <w:r>
        <w:rPr>
          <w:rFonts w:ascii="Courier New" w:hAnsi="Courier New"/>
          <w:color w:val="000000"/>
          <w:sz w:val="18"/>
        </w:rPr>
        <w:t>│   ├── styles/          # CSS cu animatii si teme</w:t>
      </w:r>
      <w:r>
        <w:rPr>
          <w:rFonts w:ascii="Courier New" w:hAnsi="Courier New"/>
          <w:color w:val="000000"/>
          <w:sz w:val="18"/>
        </w:rPr>
        <w:br w:type="textWrapping"/>
      </w:r>
      <w:r>
        <w:rPr>
          <w:rFonts w:ascii="Courier New" w:hAnsi="Courier New"/>
          <w:color w:val="000000"/>
          <w:sz w:val="18"/>
        </w:rPr>
        <w:t>│   └── tests/           # Suite de teste Vitest (71 teste)</w:t>
      </w:r>
      <w:r>
        <w:rPr>
          <w:rFonts w:ascii="Courier New" w:hAnsi="Courier New"/>
          <w:color w:val="000000"/>
          <w:sz w:val="18"/>
        </w:rPr>
        <w:br w:type="textWrapping"/>
      </w:r>
      <w:r>
        <w:rPr>
          <w:rFonts w:ascii="Courier New" w:hAnsi="Courier New"/>
          <w:color w:val="000000"/>
          <w:sz w:val="18"/>
        </w:rPr>
        <w:t>├── exemple/             # Exemple scurte per capitol</w:t>
      </w:r>
      <w:r>
        <w:rPr>
          <w:rFonts w:ascii="Courier New" w:hAnsi="Courier New"/>
          <w:color w:val="000000"/>
          <w:sz w:val="18"/>
        </w:rPr>
        <w:br w:type="textWrapping"/>
      </w:r>
      <w:r>
        <w:rPr>
          <w:rFonts w:ascii="Courier New" w:hAnsi="Courier New"/>
          <w:color w:val="000000"/>
          <w:sz w:val="18"/>
        </w:rPr>
        <w:t>└── documentatie/        # Acest document</w:t>
      </w:r>
      <w:bookmarkStart w:id="57" w:name="_GoBack"/>
      <w:bookmarkEnd w:id="57"/>
    </w:p>
    <w:p w14:paraId="4DE21332">
      <w:pPr>
        <w:keepNext w:val="0"/>
        <w:keepLines w:val="0"/>
        <w:pageBreakBefore w:val="0"/>
        <w:widowControl/>
        <w:shd w:val="clear" w:color="auto" w:fill="F0F0F0"/>
        <w:kinsoku/>
        <w:wordWrap/>
        <w:overflowPunct/>
        <w:topLinePunct w:val="0"/>
        <w:autoSpaceDE/>
        <w:autoSpaceDN/>
        <w:bidi w:val="0"/>
        <w:adjustRightInd/>
        <w:snapToGrid/>
        <w:spacing w:before="40" w:after="160" w:line="15" w:lineRule="auto"/>
        <w:ind w:left="432" w:right="288"/>
        <w:textAlignment w:val="auto"/>
        <w:rPr>
          <w:rFonts w:ascii="Courier New" w:hAnsi="Courier New"/>
          <w:color w:val="000000"/>
          <w:sz w:val="18"/>
        </w:rPr>
      </w:pPr>
    </w:p>
    <w:p w14:paraId="20A1C4EE">
      <w:r>
        <w:br w:type="page"/>
      </w:r>
    </w:p>
    <w:p w14:paraId="3AF5852C">
      <w:pPr>
        <w:pStyle w:val="2"/>
        <w:keepNext/>
        <w:spacing w:before="360" w:after="120"/>
      </w:pPr>
      <w:bookmarkStart w:id="3" w:name="_Toc403"/>
      <w:r>
        <w:rPr>
          <w:b/>
          <w:color w:val="000000"/>
          <w:sz w:val="28"/>
        </w:rPr>
        <w:t>2. Configurarea mediului de dezvoltare</w:t>
      </w:r>
      <w:bookmarkEnd w:id="3"/>
    </w:p>
    <w:p w14:paraId="7A17E54B">
      <w:pPr>
        <w:spacing w:before="60" w:after="100" w:line="276" w:lineRule="auto"/>
      </w:pPr>
      <w:r>
        <w:rPr>
          <w:rFonts w:ascii="Times New Roman" w:hAnsi="Times New Roman"/>
          <w:b w:val="0"/>
          <w:i w:val="0"/>
          <w:color w:val="000000"/>
          <w:sz w:val="24"/>
        </w:rPr>
        <w:t>Orice proiect software modern pornește de la un mediu de lucru bine configurat. În lumea JavaScript frontend, ecosistemul s-a maturizat considerabil în ultimii ani: gestionarea dependențelor se face prin npm (Node Package Manager), procesul de construire și bundling este asumat de unelte specializate precum Vite [7] sau webpack, iar testele automate rulează în medii izolate controlate de runnere precum Vitest [8] sau Jest.</w:t>
      </w:r>
    </w:p>
    <w:p w14:paraId="1FF3F028">
      <w:pPr>
        <w:pStyle w:val="3"/>
        <w:keepNext/>
        <w:spacing w:before="240" w:after="120"/>
      </w:pPr>
      <w:bookmarkStart w:id="4" w:name="_Toc15053"/>
      <w:r>
        <w:rPr>
          <w:b/>
          <w:color w:val="000000"/>
          <w:sz w:val="24"/>
        </w:rPr>
        <w:t>2.1 Node.js și npm</w:t>
      </w:r>
      <w:bookmarkEnd w:id="4"/>
    </w:p>
    <w:p w14:paraId="278FA406">
      <w:pPr>
        <w:spacing w:before="60" w:after="100" w:line="276" w:lineRule="auto"/>
      </w:pPr>
      <w:r>
        <w:rPr>
          <w:rFonts w:ascii="Times New Roman" w:hAnsi="Times New Roman"/>
          <w:b w:val="0"/>
          <w:i w:val="0"/>
          <w:color w:val="000000"/>
          <w:sz w:val="24"/>
        </w:rPr>
        <w:t>Node.js este un mediu de execuție JavaScript construit pe motorul V8 al browserului Chrome, care permite rularea codului JavaScript în afara browserului, pe server sau în linia de comandă. Instalarea sa aduce automat și npm, managerul de pachete care oferă acces la peste două milioane de biblioteci open-source. Fiecare proiect Node.js este descris printr-un fișier package.json ce conține metadate, dependențe și scripturi de automatizare.</w:t>
      </w:r>
    </w:p>
    <w:p w14:paraId="6AE25C3E">
      <w:pPr>
        <w:spacing w:before="160" w:after="40"/>
      </w:pPr>
      <w:r>
        <w:rPr>
          <w:rFonts w:ascii="Times New Roman" w:hAnsi="Times New Roman"/>
          <w:b/>
          <w:i/>
          <w:color w:val="000000"/>
          <w:sz w:val="20"/>
        </w:rPr>
        <w:t>Exemplu de cod: fișierul package.json al aplicației demonstrative</w:t>
      </w:r>
    </w:p>
    <w:p w14:paraId="6D65D2B2">
      <w:pPr>
        <w:shd w:val="clear" w:color="auto" w:fill="F0F0F0"/>
        <w:spacing w:before="40" w:after="160"/>
        <w:ind w:left="425" w:right="283"/>
      </w:pPr>
      <w:r>
        <w:rPr>
          <w:rFonts w:ascii="Courier New" w:hAnsi="Courier New"/>
          <w:color w:val="000000"/>
          <w:sz w:val="18"/>
        </w:rPr>
        <w:t>// package.json reprezinta fisierul de configurare al proiectului</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t xml:space="preserve">  "name": "aplicatie-vreme",</w:t>
      </w:r>
      <w:r>
        <w:rPr>
          <w:rFonts w:ascii="Courier New" w:hAnsi="Courier New"/>
          <w:color w:val="000000"/>
          <w:sz w:val="18"/>
        </w:rPr>
        <w:br w:type="textWrapping"/>
      </w:r>
      <w:r>
        <w:rPr>
          <w:rFonts w:ascii="Courier New" w:hAnsi="Courier New"/>
          <w:color w:val="000000"/>
          <w:sz w:val="18"/>
        </w:rPr>
        <w:t xml:space="preserve">  "type": "module",</w:t>
      </w:r>
      <w:r>
        <w:rPr>
          <w:rFonts w:ascii="Courier New" w:hAnsi="Courier New"/>
          <w:color w:val="000000"/>
          <w:sz w:val="18"/>
        </w:rPr>
        <w:br w:type="textWrapping"/>
      </w:r>
      <w:r>
        <w:rPr>
          <w:rFonts w:ascii="Courier New" w:hAnsi="Courier New"/>
          <w:color w:val="000000"/>
          <w:sz w:val="18"/>
        </w:rPr>
        <w:t xml:space="preserve">  "scripts": {</w:t>
      </w:r>
      <w:r>
        <w:rPr>
          <w:rFonts w:ascii="Courier New" w:hAnsi="Courier New"/>
          <w:color w:val="000000"/>
          <w:sz w:val="18"/>
        </w:rPr>
        <w:br w:type="textWrapping"/>
      </w:r>
      <w:r>
        <w:rPr>
          <w:rFonts w:ascii="Courier New" w:hAnsi="Courier New"/>
          <w:color w:val="000000"/>
          <w:sz w:val="18"/>
        </w:rPr>
        <w:t xml:space="preserve">    "dev":        "vite",</w:t>
      </w:r>
      <w:r>
        <w:rPr>
          <w:rFonts w:ascii="Courier New" w:hAnsi="Courier New"/>
          <w:color w:val="000000"/>
          <w:sz w:val="18"/>
        </w:rPr>
        <w:br w:type="textWrapping"/>
      </w:r>
      <w:r>
        <w:rPr>
          <w:rFonts w:ascii="Courier New" w:hAnsi="Courier New"/>
          <w:color w:val="000000"/>
          <w:sz w:val="18"/>
        </w:rPr>
        <w:t xml:space="preserve">    "dev:server": "node server/index.js",</w:t>
      </w:r>
      <w:r>
        <w:rPr>
          <w:rFonts w:ascii="Courier New" w:hAnsi="Courier New"/>
          <w:color w:val="000000"/>
          <w:sz w:val="18"/>
        </w:rPr>
        <w:br w:type="textWrapping"/>
      </w:r>
      <w:r>
        <w:rPr>
          <w:rFonts w:ascii="Courier New" w:hAnsi="Courier New"/>
          <w:color w:val="000000"/>
          <w:sz w:val="18"/>
        </w:rPr>
        <w:t xml:space="preserve">    "build":      "vite build",</w:t>
      </w:r>
      <w:r>
        <w:rPr>
          <w:rFonts w:ascii="Courier New" w:hAnsi="Courier New"/>
          <w:color w:val="000000"/>
          <w:sz w:val="18"/>
        </w:rPr>
        <w:br w:type="textWrapping"/>
      </w:r>
      <w:r>
        <w:rPr>
          <w:rFonts w:ascii="Courier New" w:hAnsi="Courier New"/>
          <w:color w:val="000000"/>
          <w:sz w:val="18"/>
        </w:rPr>
        <w:t xml:space="preserve">    "test":       "vitest run",</w:t>
      </w:r>
      <w:r>
        <w:rPr>
          <w:rFonts w:ascii="Courier New" w:hAnsi="Courier New"/>
          <w:color w:val="000000"/>
          <w:sz w:val="18"/>
        </w:rPr>
        <w:br w:type="textWrapping"/>
      </w:r>
      <w:r>
        <w:rPr>
          <w:rFonts w:ascii="Courier New" w:hAnsi="Courier New"/>
          <w:color w:val="000000"/>
          <w:sz w:val="18"/>
        </w:rPr>
        <w:t xml:space="preserve">    "deploy":     "npm run build &amp;&amp; gh-pages -d dist"</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"dependencies": {</w:t>
      </w:r>
      <w:r>
        <w:rPr>
          <w:rFonts w:ascii="Courier New" w:hAnsi="Courier New"/>
          <w:color w:val="000000"/>
          <w:sz w:val="18"/>
        </w:rPr>
        <w:br w:type="textWrapping"/>
      </w:r>
      <w:r>
        <w:rPr>
          <w:rFonts w:ascii="Courier New" w:hAnsi="Courier New"/>
          <w:color w:val="000000"/>
          <w:sz w:val="18"/>
        </w:rPr>
        <w:t xml:space="preserve">    "chart.js": "^4.4.9",</w:t>
      </w:r>
      <w:r>
        <w:rPr>
          <w:rFonts w:ascii="Courier New" w:hAnsi="Courier New"/>
          <w:color w:val="000000"/>
          <w:sz w:val="18"/>
        </w:rPr>
        <w:br w:type="textWrapping"/>
      </w:r>
      <w:r>
        <w:rPr>
          <w:rFonts w:ascii="Courier New" w:hAnsi="Courier New"/>
          <w:color w:val="000000"/>
          <w:sz w:val="18"/>
        </w:rPr>
        <w:t xml:space="preserve">    "leaflet":  "^1.9.4"</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"devDependencies": {</w:t>
      </w:r>
      <w:r>
        <w:rPr>
          <w:rFonts w:ascii="Courier New" w:hAnsi="Courier New"/>
          <w:color w:val="000000"/>
          <w:sz w:val="18"/>
        </w:rPr>
        <w:br w:type="textWrapping"/>
      </w:r>
      <w:r>
        <w:rPr>
          <w:rFonts w:ascii="Courier New" w:hAnsi="Courier New"/>
          <w:color w:val="000000"/>
          <w:sz w:val="18"/>
        </w:rPr>
        <w:t xml:space="preserve">    "vite":    "^5.4.19",</w:t>
      </w:r>
      <w:r>
        <w:rPr>
          <w:rFonts w:ascii="Courier New" w:hAnsi="Courier New"/>
          <w:color w:val="000000"/>
          <w:sz w:val="18"/>
        </w:rPr>
        <w:br w:type="textWrapping"/>
      </w:r>
      <w:r>
        <w:rPr>
          <w:rFonts w:ascii="Courier New" w:hAnsi="Courier New"/>
          <w:color w:val="000000"/>
          <w:sz w:val="18"/>
        </w:rPr>
        <w:t xml:space="preserve">    "vitest":  "^3.2.0",</w:t>
      </w:r>
      <w:r>
        <w:rPr>
          <w:rFonts w:ascii="Courier New" w:hAnsi="Courier New"/>
          <w:color w:val="000000"/>
          <w:sz w:val="18"/>
        </w:rPr>
        <w:br w:type="textWrapping"/>
      </w:r>
      <w:r>
        <w:rPr>
          <w:rFonts w:ascii="Courier New" w:hAnsi="Courier New"/>
          <w:color w:val="000000"/>
          <w:sz w:val="18"/>
        </w:rPr>
        <w:t xml:space="preserve">    "jsdom":   "^26.1.0"</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p>
    <w:p w14:paraId="251C58EC">
      <w:pPr>
        <w:pStyle w:val="3"/>
        <w:keepNext/>
        <w:spacing w:before="240" w:after="120"/>
      </w:pPr>
      <w:bookmarkStart w:id="5" w:name="_Toc19034"/>
      <w:r>
        <w:rPr>
          <w:b/>
          <w:color w:val="000000"/>
          <w:sz w:val="24"/>
        </w:rPr>
        <w:t>2.2 Vite, serverul de dezvoltare modern</w:t>
      </w:r>
      <w:bookmarkEnd w:id="5"/>
    </w:p>
    <w:p w14:paraId="5D680DAB">
      <w:pPr>
        <w:spacing w:before="60" w:after="100" w:line="276" w:lineRule="auto"/>
      </w:pPr>
      <w:r>
        <w:rPr>
          <w:rFonts w:ascii="Times New Roman" w:hAnsi="Times New Roman"/>
          <w:b w:val="0"/>
          <w:i w:val="0"/>
          <w:color w:val="000000"/>
          <w:sz w:val="24"/>
        </w:rPr>
        <w:t>Vite este un instrument de construire de nouă generație care rezolvă una dintre problemele clasice ale bundlerelor tradiționale, și anume viteza slabă la pornire în mediul de dezvoltare [7]. Spre deosebire de webpack, care construia întregul proiect înainte de a porni serverul, Vite servește fișierele ca module ES native în faza de dezvoltare, transformând doar fișierele cerute în momentul accesării lor. Această abordare reduce timpul de pornire a serverului de la zeci de secunde la sub o secundă, indiferent de dimensiunea proiectului.</w:t>
      </w:r>
    </w:p>
    <w:p w14:paraId="22428D33">
      <w:pPr>
        <w:spacing w:before="160" w:after="40"/>
      </w:pPr>
      <w:r>
        <w:rPr>
          <w:rFonts w:ascii="Times New Roman" w:hAnsi="Times New Roman"/>
          <w:b/>
          <w:i/>
          <w:color w:val="000000"/>
          <w:sz w:val="20"/>
        </w:rPr>
        <w:t>Exemplu de cod: configurarea Vite cu proxy pentru API și mediu de testare</w:t>
      </w:r>
    </w:p>
    <w:p w14:paraId="7AE9AEEB">
      <w:pPr>
        <w:shd w:val="clear" w:color="auto" w:fill="F0F0F0"/>
        <w:spacing w:before="40" w:after="160"/>
        <w:ind w:left="425" w:right="283"/>
      </w:pPr>
      <w:r>
        <w:rPr>
          <w:rFonts w:ascii="Courier New" w:hAnsi="Courier New"/>
          <w:color w:val="000000"/>
          <w:sz w:val="18"/>
        </w:rPr>
        <w:t>// vite.config.js reprezinta configurarea Vite</w:t>
      </w:r>
      <w:r>
        <w:rPr>
          <w:rFonts w:ascii="Courier New" w:hAnsi="Courier New"/>
          <w:color w:val="000000"/>
          <w:sz w:val="18"/>
        </w:rPr>
        <w:br w:type="textWrapping"/>
      </w:r>
      <w:r>
        <w:rPr>
          <w:rFonts w:ascii="Courier New" w:hAnsi="Courier New"/>
          <w:color w:val="000000"/>
          <w:sz w:val="18"/>
        </w:rPr>
        <w:t>import { defineConfig } from "vite";</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export default defineConfig({</w:t>
      </w:r>
      <w:r>
        <w:rPr>
          <w:rFonts w:ascii="Courier New" w:hAnsi="Courier New"/>
          <w:color w:val="000000"/>
          <w:sz w:val="18"/>
        </w:rPr>
        <w:br w:type="textWrapping"/>
      </w:r>
      <w:r>
        <w:rPr>
          <w:rFonts w:ascii="Courier New" w:hAnsi="Courier New"/>
          <w:color w:val="000000"/>
          <w:sz w:val="18"/>
        </w:rPr>
        <w:t xml:space="preserve">  server: {</w:t>
      </w:r>
      <w:r>
        <w:rPr>
          <w:rFonts w:ascii="Courier New" w:hAnsi="Courier New"/>
          <w:color w:val="000000"/>
          <w:sz w:val="18"/>
        </w:rPr>
        <w:br w:type="textWrapping"/>
      </w:r>
      <w:r>
        <w:rPr>
          <w:rFonts w:ascii="Courier New" w:hAnsi="Courier New"/>
          <w:color w:val="000000"/>
          <w:sz w:val="18"/>
        </w:rPr>
        <w:t xml:space="preserve">    proxy: {</w:t>
      </w:r>
      <w:r>
        <w:rPr>
          <w:rFonts w:ascii="Courier New" w:hAnsi="Courier New"/>
          <w:color w:val="000000"/>
          <w:sz w:val="18"/>
        </w:rPr>
        <w:br w:type="textWrapping"/>
      </w:r>
      <w:r>
        <w:rPr>
          <w:rFonts w:ascii="Courier New" w:hAnsi="Courier New"/>
          <w:color w:val="000000"/>
          <w:sz w:val="18"/>
        </w:rPr>
        <w:t xml:space="preserve">      "/api": { target: "http://localhost:3000", changeOrigin: true }</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test: {</w:t>
      </w:r>
      <w:r>
        <w:rPr>
          <w:rFonts w:ascii="Courier New" w:hAnsi="Courier New"/>
          <w:color w:val="000000"/>
          <w:sz w:val="18"/>
        </w:rPr>
        <w:br w:type="textWrapping"/>
      </w:r>
      <w:r>
        <w:rPr>
          <w:rFonts w:ascii="Courier New" w:hAnsi="Courier New"/>
          <w:color w:val="000000"/>
          <w:sz w:val="18"/>
        </w:rPr>
        <w:t xml:space="preserve">    environment: "jsdom",</w:t>
      </w:r>
      <w:r>
        <w:rPr>
          <w:rFonts w:ascii="Courier New" w:hAnsi="Courier New"/>
          <w:color w:val="000000"/>
          <w:sz w:val="18"/>
        </w:rPr>
        <w:br w:type="textWrapping"/>
      </w:r>
      <w:r>
        <w:rPr>
          <w:rFonts w:ascii="Courier New" w:hAnsi="Courier New"/>
          <w:color w:val="000000"/>
          <w:sz w:val="18"/>
        </w:rPr>
        <w:t xml:space="preserve">    globals: true</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p>
    <w:p w14:paraId="37E7C2A2">
      <w:pPr>
        <w:pStyle w:val="3"/>
        <w:keepNext/>
        <w:spacing w:before="240" w:after="120"/>
      </w:pPr>
      <w:bookmarkStart w:id="6" w:name="_Toc10994"/>
      <w:r>
        <w:rPr>
          <w:b/>
          <w:color w:val="000000"/>
          <w:sz w:val="24"/>
        </w:rPr>
        <w:t>2.3 Variabile de mediu și securitatea cheilor API</w:t>
      </w:r>
      <w:bookmarkEnd w:id="6"/>
    </w:p>
    <w:p w14:paraId="40719F15">
      <w:pPr>
        <w:spacing w:before="60" w:after="100" w:line="276" w:lineRule="auto"/>
      </w:pPr>
      <w:r>
        <w:rPr>
          <w:rFonts w:ascii="Times New Roman" w:hAnsi="Times New Roman"/>
          <w:b w:val="0"/>
          <w:i w:val="0"/>
          <w:color w:val="000000"/>
          <w:sz w:val="24"/>
        </w:rPr>
        <w:t>Cheile API și datele sensibile nu trebuie niciodată incluse direct în codul sursă, deoarece aceasta ar duce la expunerea lor în repository-ul public. Vite suportă nativ fișierele .env pentru stocarea variabilelor de mediu, pe care le injectează în cod la momentul construirii. Prefixul VITE_ este obligatoriu pentru variabilele accesibile în codul client.</w:t>
      </w:r>
    </w:p>
    <w:p w14:paraId="0D3DA836">
      <w:pPr>
        <w:spacing w:before="160" w:after="40"/>
      </w:pPr>
      <w:r>
        <w:rPr>
          <w:rFonts w:ascii="Times New Roman" w:hAnsi="Times New Roman"/>
          <w:b/>
          <w:i/>
          <w:color w:val="000000"/>
          <w:sz w:val="20"/>
        </w:rPr>
        <w:t>Exemplu de cod: gestionarea variabilelor de mediu</w:t>
      </w:r>
    </w:p>
    <w:p w14:paraId="6D38BB98">
      <w:pPr>
        <w:shd w:val="clear" w:color="auto" w:fill="F0F0F0"/>
        <w:spacing w:before="40" w:after="160"/>
        <w:ind w:left="425" w:right="283"/>
      </w:pPr>
      <w:r>
        <w:rPr>
          <w:rFonts w:ascii="Courier New" w:hAnsi="Courier New"/>
          <w:color w:val="000000"/>
          <w:sz w:val="18"/>
        </w:rPr>
        <w:t># .env nu se include niciodata in git (adaugat in .gitignore)</w:t>
      </w:r>
      <w:r>
        <w:rPr>
          <w:rFonts w:ascii="Courier New" w:hAnsi="Courier New"/>
          <w:color w:val="000000"/>
          <w:sz w:val="18"/>
        </w:rPr>
        <w:br w:type="textWrapping"/>
      </w:r>
      <w:r>
        <w:rPr>
          <w:rFonts w:ascii="Courier New" w:hAnsi="Courier New"/>
          <w:color w:val="000000"/>
          <w:sz w:val="18"/>
        </w:rPr>
        <w:t>VITE_OPENWEATHER_API_KEY=cheia_ta_privata_aici</w:t>
      </w:r>
      <w:r>
        <w:rPr>
          <w:rFonts w:ascii="Courier New" w:hAnsi="Courier New"/>
          <w:color w:val="000000"/>
          <w:sz w:val="18"/>
        </w:rPr>
        <w:br w:type="textWrapping"/>
      </w:r>
      <w:r>
        <w:rPr>
          <w:rFonts w:ascii="Courier New" w:hAnsi="Courier New"/>
          <w:color w:val="000000"/>
          <w:sz w:val="18"/>
        </w:rPr>
        <w:t>JWT_SECRET=secretul_serverului_tau</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Accesare in codul JavaScript client:</w:t>
      </w:r>
      <w:r>
        <w:rPr>
          <w:rFonts w:ascii="Courier New" w:hAnsi="Courier New"/>
          <w:color w:val="000000"/>
          <w:sz w:val="18"/>
        </w:rPr>
        <w:br w:type="textWrapping"/>
      </w:r>
      <w:r>
        <w:rPr>
          <w:rFonts w:ascii="Courier New" w:hAnsi="Courier New"/>
          <w:color w:val="000000"/>
          <w:sz w:val="18"/>
        </w:rPr>
        <w:t>const CHEIE_API = import.meta.env.VITE_OPENWEATHER_API_KEY;</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Accesare in codul Node.js server:</w:t>
      </w:r>
      <w:r>
        <w:rPr>
          <w:rFonts w:ascii="Courier New" w:hAnsi="Courier New"/>
          <w:color w:val="000000"/>
          <w:sz w:val="18"/>
        </w:rPr>
        <w:br w:type="textWrapping"/>
      </w:r>
      <w:r>
        <w:rPr>
          <w:rFonts w:ascii="Courier New" w:hAnsi="Courier New"/>
          <w:color w:val="000000"/>
          <w:sz w:val="18"/>
        </w:rPr>
        <w:t>const OWM_KEY = process.env.VITE_OPENWEATHER_API_KEY;</w:t>
      </w:r>
    </w:p>
    <w:p w14:paraId="2BA37985">
      <w:r>
        <w:br w:type="page"/>
      </w:r>
    </w:p>
    <w:p w14:paraId="77D4BC51">
      <w:pPr>
        <w:pStyle w:val="2"/>
        <w:keepNext/>
        <w:spacing w:before="360" w:after="120"/>
      </w:pPr>
      <w:bookmarkStart w:id="7" w:name="_Toc22691"/>
      <w:r>
        <w:rPr>
          <w:b/>
          <w:color w:val="000000"/>
          <w:sz w:val="28"/>
        </w:rPr>
        <w:t>3. Bazele JavaScript</w:t>
      </w:r>
      <w:bookmarkEnd w:id="7"/>
    </w:p>
    <w:p w14:paraId="09FB091A">
      <w:pPr>
        <w:spacing w:before="60" w:after="100" w:line="276" w:lineRule="auto"/>
      </w:pPr>
      <w:r>
        <w:rPr>
          <w:rFonts w:ascii="Times New Roman" w:hAnsi="Times New Roman"/>
          <w:b w:val="0"/>
          <w:i w:val="0"/>
          <w:color w:val="000000"/>
          <w:sz w:val="24"/>
        </w:rPr>
        <w:t>JavaScript este un limbaj de programare dinamic, cu tipizare slabă, interpretat la execuție și bazat pe prototipuri [2]. A fost creat în 1995 de Brendan Eich pentru browserul Netscape și, de atunci, a evoluat continuu, standardul său actual fiind gestionat de organizația Ecma International sub denumirea ECMAScript [1]. Înțelegerea bazelor sale, incluzând tipuri de date, variabile, operatori și structuri de control, reprezintă punctul de plecare obligatoriu al oricărui programator web.</w:t>
      </w:r>
    </w:p>
    <w:p w14:paraId="3C4C521A">
      <w:pPr>
        <w:pStyle w:val="3"/>
        <w:keepNext/>
        <w:spacing w:before="240" w:after="120"/>
      </w:pPr>
      <w:bookmarkStart w:id="8" w:name="_Toc10649"/>
      <w:r>
        <w:rPr>
          <w:b/>
          <w:color w:val="000000"/>
          <w:sz w:val="24"/>
        </w:rPr>
        <w:t>3.1 Tipuri de date primitive</w:t>
      </w:r>
      <w:bookmarkEnd w:id="8"/>
    </w:p>
    <w:p w14:paraId="722131CC">
      <w:pPr>
        <w:spacing w:before="60" w:after="100" w:line="276" w:lineRule="auto"/>
      </w:pPr>
      <w:r>
        <w:rPr>
          <w:rFonts w:ascii="Times New Roman" w:hAnsi="Times New Roman"/>
          <w:b w:val="0"/>
          <w:i w:val="0"/>
          <w:color w:val="000000"/>
          <w:sz w:val="24"/>
        </w:rPr>
        <w:t>JavaScript definește șase tipuri de date primitive: number (pentru numere întregi și fracționare, stocate în format IEEE 754 pe 64 de biți [1]), string (șiruri de caractere), boolean (valorile logice true și false), null (absența deliberată a unei valori), undefined (valoarea implicită a unei variabile nedefinite) și symbol (identificatori unici, utilizați mai ales în programarea avansată). Un tip special, object, acoperă tot ce nu este primitiv: obiecte, vectori, funcții, hărți și altele.</w:t>
      </w:r>
    </w:p>
    <w:p w14:paraId="264757A8">
      <w:pPr>
        <w:spacing w:before="160" w:after="40"/>
      </w:pPr>
      <w:r>
        <w:rPr>
          <w:rFonts w:ascii="Times New Roman" w:hAnsi="Times New Roman"/>
          <w:b/>
          <w:i/>
          <w:color w:val="000000"/>
          <w:sz w:val="20"/>
        </w:rPr>
        <w:t>Exemplu de cod: tipuri de date primitive în JavaScript</w:t>
      </w:r>
    </w:p>
    <w:p w14:paraId="0B9E7E7E">
      <w:pPr>
        <w:shd w:val="clear" w:color="auto" w:fill="F0F0F0"/>
        <w:spacing w:before="40" w:after="160"/>
        <w:ind w:left="425" w:right="283"/>
      </w:pPr>
      <w:r>
        <w:rPr>
          <w:rFonts w:ascii="Courier New" w:hAnsi="Courier New"/>
          <w:color w:val="000000"/>
          <w:sz w:val="18"/>
        </w:rPr>
        <w:t>// Cele sase tipuri primitive JavaScript</w:t>
      </w:r>
      <w:r>
        <w:rPr>
          <w:rFonts w:ascii="Courier New" w:hAnsi="Courier New"/>
          <w:color w:val="000000"/>
          <w:sz w:val="18"/>
        </w:rPr>
        <w:br w:type="textWrapping"/>
      </w:r>
      <w:r>
        <w:rPr>
          <w:rFonts w:ascii="Courier New" w:hAnsi="Courier New"/>
          <w:color w:val="000000"/>
          <w:sz w:val="18"/>
        </w:rPr>
        <w:t>const numar       = 42;            // number</w:t>
      </w:r>
      <w:r>
        <w:rPr>
          <w:rFonts w:ascii="Courier New" w:hAnsi="Courier New"/>
          <w:color w:val="000000"/>
          <w:sz w:val="18"/>
        </w:rPr>
        <w:br w:type="textWrapping"/>
      </w:r>
      <w:r>
        <w:rPr>
          <w:rFonts w:ascii="Courier New" w:hAnsi="Courier New"/>
          <w:color w:val="000000"/>
          <w:sz w:val="18"/>
        </w:rPr>
        <w:t>const temperatura = 22.5;          // number (nu exista int/float separat)</w:t>
      </w:r>
      <w:r>
        <w:rPr>
          <w:rFonts w:ascii="Courier New" w:hAnsi="Courier New"/>
          <w:color w:val="000000"/>
          <w:sz w:val="18"/>
        </w:rPr>
        <w:br w:type="textWrapping"/>
      </w:r>
      <w:r>
        <w:rPr>
          <w:rFonts w:ascii="Courier New" w:hAnsi="Courier New"/>
          <w:color w:val="000000"/>
          <w:sz w:val="18"/>
        </w:rPr>
        <w:t>const oras        = "Bucuresti";   // string</w:t>
      </w:r>
      <w:r>
        <w:rPr>
          <w:rFonts w:ascii="Courier New" w:hAnsi="Courier New"/>
          <w:color w:val="000000"/>
          <w:sz w:val="18"/>
        </w:rPr>
        <w:br w:type="textWrapping"/>
      </w:r>
      <w:r>
        <w:rPr>
          <w:rFonts w:ascii="Courier New" w:hAnsi="Courier New"/>
          <w:color w:val="000000"/>
          <w:sz w:val="18"/>
        </w:rPr>
        <w:t>const esteZi      = true;          // boolean</w:t>
      </w:r>
      <w:r>
        <w:rPr>
          <w:rFonts w:ascii="Courier New" w:hAnsi="Courier New"/>
          <w:color w:val="000000"/>
          <w:sz w:val="18"/>
        </w:rPr>
        <w:br w:type="textWrapping"/>
      </w:r>
      <w:r>
        <w:rPr>
          <w:rFonts w:ascii="Courier New" w:hAnsi="Courier New"/>
          <w:color w:val="000000"/>
          <w:sz w:val="18"/>
        </w:rPr>
        <w:t>const nimic       = null;          // null: absenta deliberata a valorii</w:t>
      </w:r>
      <w:r>
        <w:rPr>
          <w:rFonts w:ascii="Courier New" w:hAnsi="Courier New"/>
          <w:color w:val="000000"/>
          <w:sz w:val="18"/>
        </w:rPr>
        <w:br w:type="textWrapping"/>
      </w:r>
      <w:r>
        <w:rPr>
          <w:rFonts w:ascii="Courier New" w:hAnsi="Courier New"/>
          <w:color w:val="000000"/>
          <w:sz w:val="18"/>
        </w:rPr>
        <w:t>const nedefinit   = undefined;     // undefined: valoare lipsa</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typeof returneaza tipul ca string</w:t>
      </w:r>
      <w:r>
        <w:rPr>
          <w:rFonts w:ascii="Courier New" w:hAnsi="Courier New"/>
          <w:color w:val="000000"/>
          <w:sz w:val="18"/>
        </w:rPr>
        <w:br w:type="textWrapping"/>
      </w:r>
      <w:r>
        <w:rPr>
          <w:rFonts w:ascii="Courier New" w:hAnsi="Courier New"/>
          <w:color w:val="000000"/>
          <w:sz w:val="18"/>
        </w:rPr>
        <w:t>console.log(typeof numar);         // "number"</w:t>
      </w:r>
      <w:r>
        <w:rPr>
          <w:rFonts w:ascii="Courier New" w:hAnsi="Courier New"/>
          <w:color w:val="000000"/>
          <w:sz w:val="18"/>
        </w:rPr>
        <w:br w:type="textWrapping"/>
      </w:r>
      <w:r>
        <w:rPr>
          <w:rFonts w:ascii="Courier New" w:hAnsi="Courier New"/>
          <w:color w:val="000000"/>
          <w:sz w:val="18"/>
        </w:rPr>
        <w:t>console.log(typeof oras);          // "string"</w:t>
      </w:r>
      <w:r>
        <w:rPr>
          <w:rFonts w:ascii="Courier New" w:hAnsi="Courier New"/>
          <w:color w:val="000000"/>
          <w:sz w:val="18"/>
        </w:rPr>
        <w:br w:type="textWrapping"/>
      </w:r>
      <w:r>
        <w:rPr>
          <w:rFonts w:ascii="Courier New" w:hAnsi="Courier New"/>
          <w:color w:val="000000"/>
          <w:sz w:val="18"/>
        </w:rPr>
        <w:t>console.log(typeof null);          // "object" - particularitate istorica JS</w:t>
      </w:r>
    </w:p>
    <w:p w14:paraId="1782D704">
      <w:pPr>
        <w:pStyle w:val="3"/>
        <w:keepNext/>
        <w:spacing w:before="240" w:after="120"/>
      </w:pPr>
      <w:bookmarkStart w:id="9" w:name="_Toc3913"/>
      <w:r>
        <w:rPr>
          <w:b/>
          <w:color w:val="000000"/>
          <w:sz w:val="24"/>
        </w:rPr>
        <w:t>3.2 Declararea variabilelor cu var, let și const</w:t>
      </w:r>
      <w:bookmarkEnd w:id="9"/>
    </w:p>
    <w:p w14:paraId="1E61B822">
      <w:pPr>
        <w:spacing w:before="60" w:after="100" w:line="276" w:lineRule="auto"/>
      </w:pPr>
      <w:r>
        <w:rPr>
          <w:rFonts w:ascii="Times New Roman" w:hAnsi="Times New Roman"/>
          <w:b w:val="0"/>
          <w:i w:val="0"/>
          <w:color w:val="000000"/>
          <w:sz w:val="24"/>
        </w:rPr>
        <w:t>JavaScript oferă trei cuvinte cheie pentru declararea variabilelor, cu comportamente semnificativ diferite în ceea ce privește domeniul de vizibilitate (scope) și posibilitatea de reatribuire [2]. Utilizarea corectă a acestora este esențială pentru evitarea erorilor subtile și scrierea unui cod previzibil.</w:t>
      </w:r>
    </w:p>
    <w:p w14:paraId="42176816">
      <w:pPr>
        <w:pStyle w:val="23"/>
        <w:spacing w:before="40" w:after="40"/>
        <w:ind w:left="425"/>
      </w:pPr>
      <w:r>
        <w:rPr>
          <w:rFonts w:ascii="Times New Roman" w:hAnsi="Times New Roman"/>
          <w:color w:val="000000"/>
          <w:sz w:val="22"/>
        </w:rPr>
        <w:t>var are domeniu de funcție (function scope), beneficiază de hoisting și permite redeclararea. Este recomandat să fie evitat în codul modern.</w:t>
      </w:r>
    </w:p>
    <w:p w14:paraId="02CA6945">
      <w:pPr>
        <w:pStyle w:val="23"/>
        <w:spacing w:before="40" w:after="40"/>
        <w:ind w:left="425"/>
      </w:pPr>
      <w:r>
        <w:rPr>
          <w:rFonts w:ascii="Times New Roman" w:hAnsi="Times New Roman"/>
          <w:color w:val="000000"/>
          <w:sz w:val="22"/>
        </w:rPr>
        <w:t>let are domeniu de bloc (block scope), nu permite redeclararea, dar permite reatribuirea. Se folosește atunci când valoarea urmează să se schimbe.</w:t>
      </w:r>
    </w:p>
    <w:p w14:paraId="25B3EDA9">
      <w:pPr>
        <w:pStyle w:val="23"/>
        <w:spacing w:before="40" w:after="40"/>
        <w:ind w:left="425"/>
      </w:pPr>
      <w:r>
        <w:rPr>
          <w:rFonts w:ascii="Times New Roman" w:hAnsi="Times New Roman"/>
          <w:color w:val="000000"/>
          <w:sz w:val="22"/>
        </w:rPr>
        <w:t>const are domeniu de bloc, nu permite nici redeclararea, nici reatribuirea referinței. Se folosește implicit pentru orice valoare care nu trebuie modificată.</w:t>
      </w:r>
    </w:p>
    <w:p w14:paraId="1447D426">
      <w:pPr>
        <w:spacing w:before="160" w:after="40"/>
      </w:pPr>
      <w:r>
        <w:rPr>
          <w:rFonts w:ascii="Times New Roman" w:hAnsi="Times New Roman"/>
          <w:b/>
          <w:i/>
          <w:color w:val="000000"/>
          <w:sz w:val="20"/>
        </w:rPr>
        <w:t>Exemplu de cod: declararea variabilelor cu var, let și const</w:t>
      </w:r>
    </w:p>
    <w:p w14:paraId="31E762E1">
      <w:pPr>
        <w:shd w:val="clear" w:color="auto" w:fill="F0F0F0"/>
        <w:spacing w:before="40" w:after="160"/>
        <w:ind w:left="425" w:right="283"/>
      </w:pPr>
      <w:r>
        <w:rPr>
          <w:rFonts w:ascii="Courier New" w:hAnsi="Courier New"/>
          <w:color w:val="000000"/>
          <w:sz w:val="18"/>
        </w:rPr>
        <w:t>// PREFERAT: const pentru valori care nu se schimba</w:t>
      </w:r>
      <w:r>
        <w:rPr>
          <w:rFonts w:ascii="Courier New" w:hAnsi="Courier New"/>
          <w:color w:val="000000"/>
          <w:sz w:val="18"/>
        </w:rPr>
        <w:br w:type="textWrapping"/>
      </w:r>
      <w:r>
        <w:rPr>
          <w:rFonts w:ascii="Courier New" w:hAnsi="Courier New"/>
          <w:color w:val="000000"/>
          <w:sz w:val="18"/>
        </w:rPr>
        <w:t>const CHEIE_API = "f770c3222b3905f775765e4609b449b2";</w:t>
      </w:r>
      <w:r>
        <w:rPr>
          <w:rFonts w:ascii="Courier New" w:hAnsi="Courier New"/>
          <w:color w:val="000000"/>
          <w:sz w:val="18"/>
        </w:rPr>
        <w:br w:type="textWrapping"/>
      </w:r>
      <w:r>
        <w:rPr>
          <w:rFonts w:ascii="Courier New" w:hAnsi="Courier New"/>
          <w:color w:val="000000"/>
          <w:sz w:val="18"/>
        </w:rPr>
        <w:t>const URL_OWM   = "https://api.openweathermap.org/data/2.5";</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let pentru valori care evolueaza in timp</w:t>
      </w:r>
      <w:r>
        <w:rPr>
          <w:rFonts w:ascii="Courier New" w:hAnsi="Courier New"/>
          <w:color w:val="000000"/>
          <w:sz w:val="18"/>
        </w:rPr>
        <w:br w:type="textWrapping"/>
      </w:r>
      <w:r>
        <w:rPr>
          <w:rFonts w:ascii="Courier New" w:hAnsi="Courier New"/>
          <w:color w:val="000000"/>
          <w:sz w:val="18"/>
        </w:rPr>
        <w:t>let orasSelectat = "";</w:t>
      </w:r>
      <w:r>
        <w:rPr>
          <w:rFonts w:ascii="Courier New" w:hAnsi="Courier New"/>
          <w:color w:val="000000"/>
          <w:sz w:val="18"/>
        </w:rPr>
        <w:br w:type="textWrapping"/>
      </w:r>
      <w:r>
        <w:rPr>
          <w:rFonts w:ascii="Courier New" w:hAnsi="Courier New"/>
          <w:color w:val="000000"/>
          <w:sz w:val="18"/>
        </w:rPr>
        <w:t>orasSelectat = "Cluj-Napoca";  // reatribuire permisa</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var nu se foloseste in codul modern</w:t>
      </w:r>
      <w:r>
        <w:rPr>
          <w:rFonts w:ascii="Courier New" w:hAnsi="Courier New"/>
          <w:color w:val="000000"/>
          <w:sz w:val="18"/>
        </w:rPr>
        <w:br w:type="textWrapping"/>
      </w:r>
      <w:r>
        <w:rPr>
          <w:rFonts w:ascii="Courier New" w:hAnsi="Courier New"/>
          <w:color w:val="000000"/>
          <w:sz w:val="18"/>
        </w:rPr>
        <w:t>var vechi = "are scope de functie, nu de bloc"; // de evitat</w:t>
      </w:r>
    </w:p>
    <w:p w14:paraId="7F3A0AF2">
      <w:pPr>
        <w:pStyle w:val="3"/>
        <w:keepNext/>
        <w:spacing w:before="240" w:after="120"/>
      </w:pPr>
      <w:bookmarkStart w:id="10" w:name="_Toc24691"/>
      <w:r>
        <w:rPr>
          <w:b/>
          <w:color w:val="000000"/>
          <w:sz w:val="24"/>
        </w:rPr>
        <w:t>3.3 Structuri de control</w:t>
      </w:r>
      <w:bookmarkEnd w:id="10"/>
    </w:p>
    <w:p w14:paraId="12062435">
      <w:pPr>
        <w:spacing w:before="60" w:after="100" w:line="276" w:lineRule="auto"/>
      </w:pPr>
      <w:r>
        <w:rPr>
          <w:rFonts w:ascii="Times New Roman" w:hAnsi="Times New Roman"/>
          <w:b w:val="0"/>
          <w:i w:val="0"/>
          <w:color w:val="000000"/>
          <w:sz w:val="24"/>
        </w:rPr>
        <w:t>Structurile de control direcționează fluxul de execuție al programului în funcție de condiții sau permit repetarea unui bloc de cod. JavaScript pune la dispoziție toate structurile clasice de control: instrucțiunile condiționale if/else și switch, bucla clasică for, buclele while și do while, respectiv buclele moderne for of (pentru iterabile) și for in (pentru proprietățile unui obiect). O formă prescurtată frecvent utilizată este operatorul ternar.</w:t>
      </w:r>
    </w:p>
    <w:p w14:paraId="61EAAC36">
      <w:pPr>
        <w:spacing w:before="160" w:after="40"/>
      </w:pPr>
      <w:r>
        <w:rPr>
          <w:rFonts w:ascii="Times New Roman" w:hAnsi="Times New Roman"/>
          <w:b/>
          <w:i/>
          <w:color w:val="000000"/>
          <w:sz w:val="20"/>
        </w:rPr>
        <w:t>Exemplu de cod: structuri de control, exemplu din briefing.js</w:t>
      </w:r>
    </w:p>
    <w:p w14:paraId="4F0377A9">
      <w:pPr>
        <w:shd w:val="clear" w:color="auto" w:fill="F0F0F0"/>
        <w:spacing w:before="40" w:after="160"/>
        <w:ind w:left="425" w:right="283"/>
      </w:pPr>
      <w:r>
        <w:rPr>
          <w:rFonts w:ascii="Courier New" w:hAnsi="Courier New"/>
          <w:color w:val="000000"/>
          <w:sz w:val="18"/>
        </w:rPr>
        <w:t>// Exemplu real din aplicatie: recomandarea outfit-ului zilnic</w:t>
      </w:r>
      <w:r>
        <w:rPr>
          <w:rFonts w:ascii="Courier New" w:hAnsi="Courier New"/>
          <w:color w:val="000000"/>
          <w:sz w:val="18"/>
        </w:rPr>
        <w:br w:type="textWrapping"/>
      </w:r>
      <w:r>
        <w:rPr>
          <w:rFonts w:ascii="Courier New" w:hAnsi="Courier New"/>
          <w:color w:val="000000"/>
          <w:sz w:val="18"/>
        </w:rPr>
        <w:t>function getRecomandareOutfit(tempMin) {</w:t>
      </w:r>
      <w:r>
        <w:rPr>
          <w:rFonts w:ascii="Courier New" w:hAnsi="Courier New"/>
          <w:color w:val="000000"/>
          <w:sz w:val="18"/>
        </w:rPr>
        <w:br w:type="textWrapping"/>
      </w:r>
      <w:r>
        <w:rPr>
          <w:rFonts w:ascii="Courier New" w:hAnsi="Courier New"/>
          <w:color w:val="000000"/>
          <w:sz w:val="18"/>
        </w:rPr>
        <w:t xml:space="preserve">  if (tempMin &lt; 0)   return "Palton gros, manusi si fular";</w:t>
      </w:r>
      <w:r>
        <w:rPr>
          <w:rFonts w:ascii="Courier New" w:hAnsi="Courier New"/>
          <w:color w:val="000000"/>
          <w:sz w:val="18"/>
        </w:rPr>
        <w:br w:type="textWrapping"/>
      </w:r>
      <w:r>
        <w:rPr>
          <w:rFonts w:ascii="Courier New" w:hAnsi="Courier New"/>
          <w:color w:val="000000"/>
          <w:sz w:val="18"/>
        </w:rPr>
        <w:t xml:space="preserve">  if (tempMin &lt; 8)   return "Geaca calda si straturi multiple";</w:t>
      </w:r>
      <w:r>
        <w:rPr>
          <w:rFonts w:ascii="Courier New" w:hAnsi="Courier New"/>
          <w:color w:val="000000"/>
          <w:sz w:val="18"/>
        </w:rPr>
        <w:br w:type="textWrapping"/>
      </w:r>
      <w:r>
        <w:rPr>
          <w:rFonts w:ascii="Courier New" w:hAnsi="Courier New"/>
          <w:color w:val="000000"/>
          <w:sz w:val="18"/>
        </w:rPr>
        <w:t xml:space="preserve">  if (tempMin &lt; 15)  return "Jacheta medie sau pulover";</w:t>
      </w:r>
      <w:r>
        <w:rPr>
          <w:rFonts w:ascii="Courier New" w:hAnsi="Courier New"/>
          <w:color w:val="000000"/>
          <w:sz w:val="18"/>
        </w:rPr>
        <w:br w:type="textWrapping"/>
      </w:r>
      <w:r>
        <w:rPr>
          <w:rFonts w:ascii="Courier New" w:hAnsi="Courier New"/>
          <w:color w:val="000000"/>
          <w:sz w:val="18"/>
        </w:rPr>
        <w:t xml:space="preserve">  if (tempMin &lt; 22)  return "Tricou si jacheta usoara seara";</w:t>
      </w:r>
      <w:r>
        <w:rPr>
          <w:rFonts w:ascii="Courier New" w:hAnsi="Courier New"/>
          <w:color w:val="000000"/>
          <w:sz w:val="18"/>
        </w:rPr>
        <w:br w:type="textWrapping"/>
      </w:r>
      <w:r>
        <w:rPr>
          <w:rFonts w:ascii="Courier New" w:hAnsi="Courier New"/>
          <w:color w:val="000000"/>
          <w:sz w:val="18"/>
        </w:rPr>
        <w:t xml:space="preserve">  return "Haine usoare de vara";</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Operator ternar: forma compacta pentru if/else</w:t>
      </w:r>
      <w:r>
        <w:rPr>
          <w:rFonts w:ascii="Courier New" w:hAnsi="Courier New"/>
          <w:color w:val="000000"/>
          <w:sz w:val="18"/>
        </w:rPr>
        <w:br w:type="textWrapping"/>
      </w:r>
      <w:r>
        <w:rPr>
          <w:rFonts w:ascii="Courier New" w:hAnsi="Courier New"/>
          <w:color w:val="000000"/>
          <w:sz w:val="18"/>
        </w:rPr>
        <w:t>const mesaj = temperatura &gt; 15 ? "Iesi afara!" : "Stai in casa!";</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for...of pentru iterare peste un vector</w:t>
      </w:r>
      <w:r>
        <w:rPr>
          <w:rFonts w:ascii="Courier New" w:hAnsi="Courier New"/>
          <w:color w:val="000000"/>
          <w:sz w:val="18"/>
        </w:rPr>
        <w:br w:type="textWrapping"/>
      </w:r>
      <w:r>
        <w:rPr>
          <w:rFonts w:ascii="Courier New" w:hAnsi="Courier New"/>
          <w:color w:val="000000"/>
          <w:sz w:val="18"/>
        </w:rPr>
        <w:t>const orase = ["Bucuresti", "Cluj", "Timisoara"];</w:t>
      </w:r>
      <w:r>
        <w:rPr>
          <w:rFonts w:ascii="Courier New" w:hAnsi="Courier New"/>
          <w:color w:val="000000"/>
          <w:sz w:val="18"/>
        </w:rPr>
        <w:br w:type="textWrapping"/>
      </w:r>
      <w:r>
        <w:rPr>
          <w:rFonts w:ascii="Courier New" w:hAnsi="Courier New"/>
          <w:color w:val="000000"/>
          <w:sz w:val="18"/>
        </w:rPr>
        <w:t>for (const oras of orase) {</w:t>
      </w:r>
      <w:r>
        <w:rPr>
          <w:rFonts w:ascii="Courier New" w:hAnsi="Courier New"/>
          <w:color w:val="000000"/>
          <w:sz w:val="18"/>
        </w:rPr>
        <w:br w:type="textWrapping"/>
      </w:r>
      <w:r>
        <w:rPr>
          <w:rFonts w:ascii="Courier New" w:hAnsi="Courier New"/>
          <w:color w:val="000000"/>
          <w:sz w:val="18"/>
        </w:rPr>
        <w:t xml:space="preserve">  console.log(oras);</w:t>
      </w:r>
      <w:r>
        <w:rPr>
          <w:rFonts w:ascii="Courier New" w:hAnsi="Courier New"/>
          <w:color w:val="000000"/>
          <w:sz w:val="18"/>
        </w:rPr>
        <w:br w:type="textWrapping"/>
      </w:r>
      <w:r>
        <w:rPr>
          <w:rFonts w:ascii="Courier New" w:hAnsi="Courier New"/>
          <w:color w:val="000000"/>
          <w:sz w:val="18"/>
        </w:rPr>
        <w:t>}</w:t>
      </w:r>
    </w:p>
    <w:p w14:paraId="0A5770FF">
      <w:pPr>
        <w:pStyle w:val="3"/>
        <w:keepNext/>
        <w:spacing w:before="240" w:after="120"/>
      </w:pPr>
      <w:bookmarkStart w:id="11" w:name="_Toc633"/>
      <w:r>
        <w:rPr>
          <w:b/>
          <w:color w:val="000000"/>
          <w:sz w:val="24"/>
        </w:rPr>
        <w:t>3.4 Scope și domenii de vizibilitate</w:t>
      </w:r>
      <w:bookmarkEnd w:id="11"/>
    </w:p>
    <w:p w14:paraId="1942AAA8">
      <w:pPr>
        <w:spacing w:before="60" w:after="100" w:line="276" w:lineRule="auto"/>
      </w:pPr>
      <w:r>
        <w:rPr>
          <w:rFonts w:ascii="Times New Roman" w:hAnsi="Times New Roman"/>
          <w:b w:val="0"/>
          <w:i w:val="0"/>
          <w:color w:val="000000"/>
          <w:sz w:val="24"/>
        </w:rPr>
        <w:t>Domeniul de vizibilitate (scope) descrie zona din cod în care o variabilă este accesibilă [2]. JavaScript operează cu trei niveluri de scope: global (variabile accesibile oriunde în program), de funcție (variabile declarate cu var, accesibile în întreaga funcție) și de bloc (variabile let sau const, accesibile doar între acoladele blocului). Înlănțuirea scope-urilor formează scope chain, mecanismul prin care JavaScript caută o variabilă urcând din scope-ul curent spre cel exterior, până ajunge la nivelul global.</w:t>
      </w:r>
    </w:p>
    <w:p w14:paraId="36F1EB47">
      <w:r>
        <w:br w:type="page"/>
      </w:r>
    </w:p>
    <w:p w14:paraId="452177E7">
      <w:pPr>
        <w:pStyle w:val="2"/>
        <w:keepNext/>
        <w:spacing w:before="360" w:after="120"/>
      </w:pPr>
      <w:bookmarkStart w:id="12" w:name="_Toc18250"/>
      <w:r>
        <w:rPr>
          <w:b/>
          <w:color w:val="000000"/>
          <w:sz w:val="28"/>
        </w:rPr>
        <w:t>4. Obiecte și funcții în JavaScript</w:t>
      </w:r>
      <w:bookmarkEnd w:id="12"/>
    </w:p>
    <w:p w14:paraId="298D04CB">
      <w:pPr>
        <w:spacing w:before="60" w:after="100" w:line="276" w:lineRule="auto"/>
      </w:pPr>
      <w:r>
        <w:rPr>
          <w:rFonts w:ascii="Times New Roman" w:hAnsi="Times New Roman"/>
          <w:b w:val="0"/>
          <w:i w:val="0"/>
          <w:color w:val="000000"/>
          <w:sz w:val="24"/>
        </w:rPr>
        <w:t>Funcțiile și obiectele reprezintă structurile de date și control cele mai importante din JavaScript. Limbajul tratează funcțiile ca valori de primă clasă (first-class citizens), ceea ce înseamnă că pot fi pasate ca argumente, returnate din alte funcții, stocate în variabile sau proprietăți ale obiectelor [2]. Această caracteristică, combinată cu mecanismul de closure, conferă limbajului o expresivitate remarcabilă.</w:t>
      </w:r>
    </w:p>
    <w:p w14:paraId="4B033C35">
      <w:pPr>
        <w:pStyle w:val="3"/>
        <w:keepNext/>
        <w:spacing w:before="240" w:after="120"/>
      </w:pPr>
      <w:bookmarkStart w:id="13" w:name="_Toc30172"/>
      <w:r>
        <w:rPr>
          <w:b/>
          <w:color w:val="000000"/>
          <w:sz w:val="24"/>
        </w:rPr>
        <w:t>4.1 Obiecte literale și accesul la proprietăți</w:t>
      </w:r>
      <w:bookmarkEnd w:id="13"/>
    </w:p>
    <w:p w14:paraId="1112D452">
      <w:pPr>
        <w:spacing w:before="60" w:after="100" w:line="276" w:lineRule="auto"/>
      </w:pPr>
      <w:r>
        <w:rPr>
          <w:rFonts w:ascii="Times New Roman" w:hAnsi="Times New Roman"/>
          <w:b w:val="0"/>
          <w:i w:val="0"/>
          <w:color w:val="000000"/>
          <w:sz w:val="24"/>
        </w:rPr>
        <w:t>Un obiect în JavaScript este o colecție neordonată de perechi cheie-valoare, numite proprietăți. Valorile pot fi de orice tip, inclusiv funcții, care devin astfel metode ale obiectului. Accesul la proprietăți se face fie prin notația cu punct (obj.proprietate), fie prin notația cu paranteze pătrate (obj["proprietate"]), ultima variantă fiind utilă când cheia este variabilă sau conține caractere speciale.</w:t>
      </w:r>
    </w:p>
    <w:p w14:paraId="42F7A10A">
      <w:pPr>
        <w:spacing w:before="160" w:after="40"/>
      </w:pPr>
      <w:r>
        <w:rPr>
          <w:rFonts w:ascii="Times New Roman" w:hAnsi="Times New Roman"/>
          <w:b/>
          <w:i/>
          <w:color w:val="000000"/>
          <w:sz w:val="20"/>
        </w:rPr>
        <w:t>Exemplu de cod: obiect literal cu metode</w:t>
      </w:r>
    </w:p>
    <w:p w14:paraId="1A0668F5">
      <w:pPr>
        <w:shd w:val="clear" w:color="auto" w:fill="F0F0F0"/>
        <w:spacing w:before="40" w:after="160"/>
        <w:ind w:left="425" w:right="283"/>
      </w:pPr>
      <w:r>
        <w:rPr>
          <w:rFonts w:ascii="Courier New" w:hAnsi="Courier New"/>
          <w:color w:val="000000"/>
          <w:sz w:val="18"/>
        </w:rPr>
        <w:t>// Obiect literal care descrie datele meteo curente</w:t>
      </w:r>
      <w:r>
        <w:rPr>
          <w:rFonts w:ascii="Courier New" w:hAnsi="Courier New"/>
          <w:color w:val="000000"/>
          <w:sz w:val="18"/>
        </w:rPr>
        <w:br w:type="textWrapping"/>
      </w:r>
      <w:r>
        <w:rPr>
          <w:rFonts w:ascii="Courier New" w:hAnsi="Courier New"/>
          <w:color w:val="000000"/>
          <w:sz w:val="18"/>
        </w:rPr>
        <w:t>const dateVreme = {</w:t>
      </w:r>
      <w:r>
        <w:rPr>
          <w:rFonts w:ascii="Courier New" w:hAnsi="Courier New"/>
          <w:color w:val="000000"/>
          <w:sz w:val="18"/>
        </w:rPr>
        <w:br w:type="textWrapping"/>
      </w:r>
      <w:r>
        <w:rPr>
          <w:rFonts w:ascii="Courier New" w:hAnsi="Courier New"/>
          <w:color w:val="000000"/>
          <w:sz w:val="18"/>
        </w:rPr>
        <w:t xml:space="preserve">  oras:      "Bucuresti",</w:t>
      </w:r>
      <w:r>
        <w:rPr>
          <w:rFonts w:ascii="Courier New" w:hAnsi="Courier New"/>
          <w:color w:val="000000"/>
          <w:sz w:val="18"/>
        </w:rPr>
        <w:br w:type="textWrapping"/>
      </w:r>
      <w:r>
        <w:rPr>
          <w:rFonts w:ascii="Courier New" w:hAnsi="Courier New"/>
          <w:color w:val="000000"/>
          <w:sz w:val="18"/>
        </w:rPr>
        <w:t xml:space="preserve">  tara:      "RO",</w:t>
      </w:r>
      <w:r>
        <w:rPr>
          <w:rFonts w:ascii="Courier New" w:hAnsi="Courier New"/>
          <w:color w:val="000000"/>
          <w:sz w:val="18"/>
        </w:rPr>
        <w:br w:type="textWrapping"/>
      </w:r>
      <w:r>
        <w:rPr>
          <w:rFonts w:ascii="Courier New" w:hAnsi="Courier New"/>
          <w:color w:val="000000"/>
          <w:sz w:val="18"/>
        </w:rPr>
        <w:t xml:space="preserve">  temp:      22.5,</w:t>
      </w:r>
      <w:r>
        <w:rPr>
          <w:rFonts w:ascii="Courier New" w:hAnsi="Courier New"/>
          <w:color w:val="000000"/>
          <w:sz w:val="18"/>
        </w:rPr>
        <w:br w:type="textWrapping"/>
      </w:r>
      <w:r>
        <w:rPr>
          <w:rFonts w:ascii="Courier New" w:hAnsi="Courier New"/>
          <w:color w:val="000000"/>
          <w:sz w:val="18"/>
        </w:rPr>
        <w:t xml:space="preserve">  umiditate: 65,</w:t>
      </w:r>
      <w:r>
        <w:rPr>
          <w:rFonts w:ascii="Courier New" w:hAnsi="Courier New"/>
          <w:color w:val="000000"/>
          <w:sz w:val="18"/>
        </w:rPr>
        <w:br w:type="textWrapping"/>
      </w:r>
      <w:r>
        <w:rPr>
          <w:rFonts w:ascii="Courier New" w:hAnsi="Courier New"/>
          <w:color w:val="000000"/>
          <w:sz w:val="18"/>
        </w:rPr>
        <w:t xml:space="preserve">  vant:      { viteza: 4.2, directie: 180 },</w:t>
      </w:r>
      <w:r>
        <w:rPr>
          <w:rFonts w:ascii="Courier New" w:hAnsi="Courier New"/>
          <w:color w:val="000000"/>
          <w:sz w:val="18"/>
        </w:rPr>
        <w:br w:type="textWrapping"/>
      </w:r>
      <w:r>
        <w:rPr>
          <w:rFonts w:ascii="Courier New" w:hAnsi="Courier New"/>
          <w:color w:val="000000"/>
          <w:sz w:val="18"/>
        </w:rPr>
        <w:t xml:space="preserve">  vreme:     [{ id: 800, descriere: "cer senin", icon: "01d" }],</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 Metoda: functie ca proprietate a obiectului</w:t>
      </w:r>
      <w:r>
        <w:rPr>
          <w:rFonts w:ascii="Courier New" w:hAnsi="Courier New"/>
          <w:color w:val="000000"/>
          <w:sz w:val="18"/>
        </w:rPr>
        <w:br w:type="textWrapping"/>
      </w:r>
      <w:r>
        <w:rPr>
          <w:rFonts w:ascii="Courier New" w:hAnsi="Courier New"/>
          <w:color w:val="000000"/>
          <w:sz w:val="18"/>
        </w:rPr>
        <w:t xml:space="preserve">  rezumat() {</w:t>
      </w:r>
      <w:r>
        <w:rPr>
          <w:rFonts w:ascii="Courier New" w:hAnsi="Courier New"/>
          <w:color w:val="000000"/>
          <w:sz w:val="18"/>
        </w:rPr>
        <w:br w:type="textWrapping"/>
      </w:r>
      <w:r>
        <w:rPr>
          <w:rFonts w:ascii="Courier New" w:hAnsi="Courier New"/>
          <w:color w:val="000000"/>
          <w:sz w:val="18"/>
        </w:rPr>
        <w:t xml:space="preserve">    return `${this.oras}: ${this.temp}C, ${this.vreme[0].descriere}`;</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console.log(dateVreme.oras);         // "Bucuresti"</w:t>
      </w:r>
      <w:r>
        <w:rPr>
          <w:rFonts w:ascii="Courier New" w:hAnsi="Courier New"/>
          <w:color w:val="000000"/>
          <w:sz w:val="18"/>
        </w:rPr>
        <w:br w:type="textWrapping"/>
      </w:r>
      <w:r>
        <w:rPr>
          <w:rFonts w:ascii="Courier New" w:hAnsi="Courier New"/>
          <w:color w:val="000000"/>
          <w:sz w:val="18"/>
        </w:rPr>
        <w:t>console.log(dateVreme["umiditate"]);  // 65</w:t>
      </w:r>
      <w:r>
        <w:rPr>
          <w:rFonts w:ascii="Courier New" w:hAnsi="Courier New"/>
          <w:color w:val="000000"/>
          <w:sz w:val="18"/>
        </w:rPr>
        <w:br w:type="textWrapping"/>
      </w:r>
      <w:r>
        <w:rPr>
          <w:rFonts w:ascii="Courier New" w:hAnsi="Courier New"/>
          <w:color w:val="000000"/>
          <w:sz w:val="18"/>
        </w:rPr>
        <w:t>console.log(dateVreme.vant.viteza);   // 4.2</w:t>
      </w:r>
    </w:p>
    <w:p w14:paraId="30241940">
      <w:pPr>
        <w:pStyle w:val="3"/>
        <w:keepNext/>
        <w:spacing w:before="240" w:after="120"/>
      </w:pPr>
      <w:bookmarkStart w:id="14" w:name="_Toc14856"/>
      <w:r>
        <w:rPr>
          <w:b/>
          <w:color w:val="000000"/>
          <w:sz w:val="24"/>
        </w:rPr>
        <w:t>4.2 Tipuri de funcții și diferențele dintre ele</w:t>
      </w:r>
      <w:bookmarkEnd w:id="14"/>
    </w:p>
    <w:p w14:paraId="79AFEF20">
      <w:pPr>
        <w:spacing w:before="60" w:after="100" w:line="276" w:lineRule="auto"/>
      </w:pPr>
      <w:r>
        <w:rPr>
          <w:rFonts w:ascii="Times New Roman" w:hAnsi="Times New Roman"/>
          <w:b w:val="0"/>
          <w:i w:val="0"/>
          <w:color w:val="000000"/>
          <w:sz w:val="24"/>
        </w:rPr>
        <w:t>JavaScript definește mai multe moduri de a crea funcții, fiecare cu particularitățile sale privind hoistingul, legarea contextului this și sintaxa [2]. Alegerea corectă a tipului de funcție influențează comportamentul codului și lizibilitatea sa.</w:t>
      </w:r>
    </w:p>
    <w:p w14:paraId="5FA2BA18">
      <w:pPr>
        <w:spacing w:before="160" w:after="40"/>
      </w:pPr>
      <w:r>
        <w:rPr>
          <w:rFonts w:ascii="Times New Roman" w:hAnsi="Times New Roman"/>
          <w:b/>
          <w:i/>
          <w:color w:val="000000"/>
          <w:sz w:val="20"/>
        </w:rPr>
        <w:t>Exemplu de cod: tipuri de funcții din utils.js și activity-optimizer.js</w:t>
      </w:r>
    </w:p>
    <w:p w14:paraId="3E023D4F">
      <w:pPr>
        <w:shd w:val="clear" w:color="auto" w:fill="F0F0F0"/>
        <w:spacing w:before="40" w:after="160"/>
        <w:ind w:left="425" w:right="283"/>
      </w:pPr>
      <w:r>
        <w:rPr>
          <w:rFonts w:ascii="Courier New" w:hAnsi="Courier New"/>
          <w:color w:val="000000"/>
          <w:sz w:val="18"/>
        </w:rPr>
        <w:t>// 1. Declaratie de functie: beneficiaza de hoisting</w:t>
      </w:r>
      <w:r>
        <w:rPr>
          <w:rFonts w:ascii="Courier New" w:hAnsi="Courier New"/>
          <w:color w:val="000000"/>
          <w:sz w:val="18"/>
        </w:rPr>
        <w:br w:type="textWrapping"/>
      </w:r>
      <w:r>
        <w:rPr>
          <w:rFonts w:ascii="Courier New" w:hAnsi="Courier New"/>
          <w:color w:val="000000"/>
          <w:sz w:val="18"/>
        </w:rPr>
        <w:t>function formateazaTemperatura(temp, unitTemp = "C") {</w:t>
      </w:r>
      <w:r>
        <w:rPr>
          <w:rFonts w:ascii="Courier New" w:hAnsi="Courier New"/>
          <w:color w:val="000000"/>
          <w:sz w:val="18"/>
        </w:rPr>
        <w:br w:type="textWrapping"/>
      </w:r>
      <w:r>
        <w:rPr>
          <w:rFonts w:ascii="Courier New" w:hAnsi="Courier New"/>
          <w:color w:val="000000"/>
          <w:sz w:val="18"/>
        </w:rPr>
        <w:t xml:space="preserve">  if (unitTemp === "F") return `${(temp * 9/5 + 32).toFixed(1)}F`;</w:t>
      </w:r>
      <w:r>
        <w:rPr>
          <w:rFonts w:ascii="Courier New" w:hAnsi="Courier New"/>
          <w:color w:val="000000"/>
          <w:sz w:val="18"/>
        </w:rPr>
        <w:br w:type="textWrapping"/>
      </w:r>
      <w:r>
        <w:rPr>
          <w:rFonts w:ascii="Courier New" w:hAnsi="Courier New"/>
          <w:color w:val="000000"/>
          <w:sz w:val="18"/>
        </w:rPr>
        <w:t xml:space="preserve">  return `${temp.toFixed(1)}C`;</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2. Expresie de functie: nu beneficiaza de hoisting</w:t>
      </w:r>
      <w:r>
        <w:rPr>
          <w:rFonts w:ascii="Courier New" w:hAnsi="Courier New"/>
          <w:color w:val="000000"/>
          <w:sz w:val="18"/>
        </w:rPr>
        <w:br w:type="textWrapping"/>
      </w:r>
      <w:r>
        <w:rPr>
          <w:rFonts w:ascii="Courier New" w:hAnsi="Courier New"/>
          <w:color w:val="000000"/>
          <w:sz w:val="18"/>
        </w:rPr>
        <w:t>const formateazaVant = function(vitezaMs, unit = "kmh") {</w:t>
      </w:r>
      <w:r>
        <w:rPr>
          <w:rFonts w:ascii="Courier New" w:hAnsi="Courier New"/>
          <w:color w:val="000000"/>
          <w:sz w:val="18"/>
        </w:rPr>
        <w:br w:type="textWrapping"/>
      </w:r>
      <w:r>
        <w:rPr>
          <w:rFonts w:ascii="Courier New" w:hAnsi="Courier New"/>
          <w:color w:val="000000"/>
          <w:sz w:val="18"/>
        </w:rPr>
        <w:t xml:space="preserve">  const kmh = vitezaMs * 3.6;</w:t>
      </w:r>
      <w:r>
        <w:rPr>
          <w:rFonts w:ascii="Courier New" w:hAnsi="Courier New"/>
          <w:color w:val="000000"/>
          <w:sz w:val="18"/>
        </w:rPr>
        <w:br w:type="textWrapping"/>
      </w:r>
      <w:r>
        <w:rPr>
          <w:rFonts w:ascii="Courier New" w:hAnsi="Courier New"/>
          <w:color w:val="000000"/>
          <w:sz w:val="18"/>
        </w:rPr>
        <w:t xml:space="preserve">  return unit === "mph"</w:t>
      </w:r>
      <w:r>
        <w:rPr>
          <w:rFonts w:ascii="Courier New" w:hAnsi="Courier New"/>
          <w:color w:val="000000"/>
          <w:sz w:val="18"/>
        </w:rPr>
        <w:br w:type="textWrapping"/>
      </w:r>
      <w:r>
        <w:rPr>
          <w:rFonts w:ascii="Courier New" w:hAnsi="Courier New"/>
          <w:color w:val="000000"/>
          <w:sz w:val="18"/>
        </w:rPr>
        <w:t xml:space="preserve">    ? `${(kmh * 0.621).toFixed(1)} mph`</w:t>
      </w:r>
      <w:r>
        <w:rPr>
          <w:rFonts w:ascii="Courier New" w:hAnsi="Courier New"/>
          <w:color w:val="000000"/>
          <w:sz w:val="18"/>
        </w:rPr>
        <w:br w:type="textWrapping"/>
      </w:r>
      <w:r>
        <w:rPr>
          <w:rFonts w:ascii="Courier New" w:hAnsi="Courier New"/>
          <w:color w:val="000000"/>
          <w:sz w:val="18"/>
        </w:rPr>
        <w:t xml:space="preserve">    : `${kmh.toFixed(1)} km/h`;</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3. Arrow function: sintaxa concisa, nu are propriul "this"</w:t>
      </w:r>
      <w:r>
        <w:rPr>
          <w:rFonts w:ascii="Courier New" w:hAnsi="Courier New"/>
          <w:color w:val="000000"/>
          <w:sz w:val="18"/>
        </w:rPr>
        <w:br w:type="textWrapping"/>
      </w:r>
      <w:r>
        <w:rPr>
          <w:rFonts w:ascii="Courier New" w:hAnsi="Courier New"/>
          <w:color w:val="000000"/>
          <w:sz w:val="18"/>
        </w:rPr>
        <w:t>const calculeazaScor = (temp, windKmh, pop, activitate) =&gt; {</w:t>
      </w:r>
      <w:r>
        <w:rPr>
          <w:rFonts w:ascii="Courier New" w:hAnsi="Courier New"/>
          <w:color w:val="000000"/>
          <w:sz w:val="18"/>
        </w:rPr>
        <w:br w:type="textWrapping"/>
      </w:r>
      <w:r>
        <w:rPr>
          <w:rFonts w:ascii="Courier New" w:hAnsi="Courier New"/>
          <w:color w:val="000000"/>
          <w:sz w:val="18"/>
        </w:rPr>
        <w:t xml:space="preserve">  let scor = 100;</w:t>
      </w:r>
      <w:r>
        <w:rPr>
          <w:rFonts w:ascii="Courier New" w:hAnsi="Courier New"/>
          <w:color w:val="000000"/>
          <w:sz w:val="18"/>
        </w:rPr>
        <w:br w:type="textWrapping"/>
      </w:r>
      <w:r>
        <w:rPr>
          <w:rFonts w:ascii="Courier New" w:hAnsi="Courier New"/>
          <w:color w:val="000000"/>
          <w:sz w:val="18"/>
        </w:rPr>
        <w:t xml:space="preserve">  if (temp &lt; activitate.tempMin)</w:t>
      </w:r>
      <w:r>
        <w:rPr>
          <w:rFonts w:ascii="Courier New" w:hAnsi="Courier New"/>
          <w:color w:val="000000"/>
          <w:sz w:val="18"/>
        </w:rPr>
        <w:br w:type="textWrapping"/>
      </w:r>
      <w:r>
        <w:rPr>
          <w:rFonts w:ascii="Courier New" w:hAnsi="Courier New"/>
          <w:color w:val="000000"/>
          <w:sz w:val="18"/>
        </w:rPr>
        <w:t xml:space="preserve">    scor -= (activitate.tempMin - temp) * 5;</w:t>
      </w:r>
      <w:r>
        <w:rPr>
          <w:rFonts w:ascii="Courier New" w:hAnsi="Courier New"/>
          <w:color w:val="000000"/>
          <w:sz w:val="18"/>
        </w:rPr>
        <w:br w:type="textWrapping"/>
      </w:r>
      <w:r>
        <w:rPr>
          <w:rFonts w:ascii="Courier New" w:hAnsi="Courier New"/>
          <w:color w:val="000000"/>
          <w:sz w:val="18"/>
        </w:rPr>
        <w:t xml:space="preserve">  if (windKmh &gt; activitate.windMaxKmh)</w:t>
      </w:r>
      <w:r>
        <w:rPr>
          <w:rFonts w:ascii="Courier New" w:hAnsi="Courier New"/>
          <w:color w:val="000000"/>
          <w:sz w:val="18"/>
        </w:rPr>
        <w:br w:type="textWrapping"/>
      </w:r>
      <w:r>
        <w:rPr>
          <w:rFonts w:ascii="Courier New" w:hAnsi="Courier New"/>
          <w:color w:val="000000"/>
          <w:sz w:val="18"/>
        </w:rPr>
        <w:t xml:space="preserve">    scor -= (windKmh - activitate.windMaxKmh) * 2;</w:t>
      </w:r>
      <w:r>
        <w:rPr>
          <w:rFonts w:ascii="Courier New" w:hAnsi="Courier New"/>
          <w:color w:val="000000"/>
          <w:sz w:val="18"/>
        </w:rPr>
        <w:br w:type="textWrapping"/>
      </w:r>
      <w:r>
        <w:rPr>
          <w:rFonts w:ascii="Courier New" w:hAnsi="Courier New"/>
          <w:color w:val="000000"/>
          <w:sz w:val="18"/>
        </w:rPr>
        <w:t xml:space="preserve">  if (activitate.noPloaie &amp;&amp; pop &gt; 0.3) scor -= pop * 60;</w:t>
      </w:r>
      <w:r>
        <w:rPr>
          <w:rFonts w:ascii="Courier New" w:hAnsi="Courier New"/>
          <w:color w:val="000000"/>
          <w:sz w:val="18"/>
        </w:rPr>
        <w:br w:type="textWrapping"/>
      </w:r>
      <w:r>
        <w:rPr>
          <w:rFonts w:ascii="Courier New" w:hAnsi="Courier New"/>
          <w:color w:val="000000"/>
          <w:sz w:val="18"/>
        </w:rPr>
        <w:t xml:space="preserve">  return Math.max(0, Math.round(scor));</w:t>
      </w:r>
      <w:r>
        <w:rPr>
          <w:rFonts w:ascii="Courier New" w:hAnsi="Courier New"/>
          <w:color w:val="000000"/>
          <w:sz w:val="18"/>
        </w:rPr>
        <w:br w:type="textWrapping"/>
      </w:r>
      <w:r>
        <w:rPr>
          <w:rFonts w:ascii="Courier New" w:hAnsi="Courier New"/>
          <w:color w:val="000000"/>
          <w:sz w:val="18"/>
        </w:rPr>
        <w:t>};</w:t>
      </w:r>
    </w:p>
    <w:p w14:paraId="5F331F1B">
      <w:pPr>
        <w:pStyle w:val="3"/>
        <w:keepNext/>
        <w:spacing w:before="240" w:after="120"/>
      </w:pPr>
      <w:bookmarkStart w:id="15" w:name="_Toc26896"/>
      <w:r>
        <w:rPr>
          <w:b/>
          <w:color w:val="000000"/>
          <w:sz w:val="24"/>
        </w:rPr>
        <w:t>4.3 Closures, funcții cu memorie</w:t>
      </w:r>
      <w:bookmarkEnd w:id="15"/>
    </w:p>
    <w:p w14:paraId="1BCDB81E">
      <w:pPr>
        <w:spacing w:before="60" w:after="100" w:line="276" w:lineRule="auto"/>
      </w:pPr>
      <w:r>
        <w:rPr>
          <w:rFonts w:ascii="Times New Roman" w:hAnsi="Times New Roman"/>
          <w:b w:val="0"/>
          <w:i w:val="0"/>
          <w:color w:val="000000"/>
          <w:sz w:val="24"/>
        </w:rPr>
        <w:t>Un closure apare atunci când o funcție captează variabilele din scope-ul în care a fost definită, chiar și după ce acel scope a dispărut din stiva de execuție [2]. Closures permit crearea de variabile private și sunt fundamentul pattern-urilor de tip modul în JavaScript. În aplicația demonstrativă, sistemul de particule canvas utilizează closures pentru a menține starea internă a animației izolată de restul aplicației.</w:t>
      </w:r>
    </w:p>
    <w:p w14:paraId="72E10E58">
      <w:pPr>
        <w:spacing w:before="160" w:after="40"/>
      </w:pPr>
      <w:r>
        <w:rPr>
          <w:rFonts w:ascii="Times New Roman" w:hAnsi="Times New Roman"/>
          <w:b/>
          <w:i/>
          <w:color w:val="000000"/>
          <w:sz w:val="20"/>
        </w:rPr>
        <w:t>Exemplu de cod: closure cu variabilă privată</w:t>
      </w:r>
    </w:p>
    <w:p w14:paraId="7FD6A11F">
      <w:pPr>
        <w:shd w:val="clear" w:color="auto" w:fill="F0F0F0"/>
        <w:spacing w:before="40" w:after="160"/>
        <w:ind w:left="425" w:right="283"/>
      </w:pPr>
      <w:r>
        <w:rPr>
          <w:rFonts w:ascii="Courier New" w:hAnsi="Courier New"/>
          <w:color w:val="000000"/>
          <w:sz w:val="18"/>
        </w:rPr>
        <w:t>// Closure: variabila privata inaccesibila din exterior</w:t>
      </w:r>
      <w:r>
        <w:rPr>
          <w:rFonts w:ascii="Courier New" w:hAnsi="Courier New"/>
          <w:color w:val="000000"/>
          <w:sz w:val="18"/>
        </w:rPr>
        <w:br w:type="textWrapping"/>
      </w:r>
      <w:r>
        <w:rPr>
          <w:rFonts w:ascii="Courier New" w:hAnsi="Courier New"/>
          <w:color w:val="000000"/>
          <w:sz w:val="18"/>
        </w:rPr>
        <w:t>function creeazaNumarator() {</w:t>
      </w:r>
      <w:r>
        <w:rPr>
          <w:rFonts w:ascii="Courier New" w:hAnsi="Courier New"/>
          <w:color w:val="000000"/>
          <w:sz w:val="18"/>
        </w:rPr>
        <w:br w:type="textWrapping"/>
      </w:r>
      <w:r>
        <w:rPr>
          <w:rFonts w:ascii="Courier New" w:hAnsi="Courier New"/>
          <w:color w:val="000000"/>
          <w:sz w:val="18"/>
        </w:rPr>
        <w:t xml:space="preserve">  let contor = 0;</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return {</w:t>
      </w:r>
      <w:r>
        <w:rPr>
          <w:rFonts w:ascii="Courier New" w:hAnsi="Courier New"/>
          <w:color w:val="000000"/>
          <w:sz w:val="18"/>
        </w:rPr>
        <w:br w:type="textWrapping"/>
      </w:r>
      <w:r>
        <w:rPr>
          <w:rFonts w:ascii="Courier New" w:hAnsi="Courier New"/>
          <w:color w:val="000000"/>
          <w:sz w:val="18"/>
        </w:rPr>
        <w:t xml:space="preserve">    incrementeaza: () =&gt; ++contor,</w:t>
      </w:r>
      <w:r>
        <w:rPr>
          <w:rFonts w:ascii="Courier New" w:hAnsi="Courier New"/>
          <w:color w:val="000000"/>
          <w:sz w:val="18"/>
        </w:rPr>
        <w:br w:type="textWrapping"/>
      </w:r>
      <w:r>
        <w:rPr>
          <w:rFonts w:ascii="Courier New" w:hAnsi="Courier New"/>
          <w:color w:val="000000"/>
          <w:sz w:val="18"/>
        </w:rPr>
        <w:t xml:space="preserve">    reseteaza:     () =&gt; { contor = 0; },</w:t>
      </w:r>
      <w:r>
        <w:rPr>
          <w:rFonts w:ascii="Courier New" w:hAnsi="Courier New"/>
          <w:color w:val="000000"/>
          <w:sz w:val="18"/>
        </w:rPr>
        <w:br w:type="textWrapping"/>
      </w:r>
      <w:r>
        <w:rPr>
          <w:rFonts w:ascii="Courier New" w:hAnsi="Courier New"/>
          <w:color w:val="000000"/>
          <w:sz w:val="18"/>
        </w:rPr>
        <w:t xml:space="preserve">    valoare:       () =&gt; contor</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const cautari = creeazaNumarator();</w:t>
      </w:r>
      <w:r>
        <w:rPr>
          <w:rFonts w:ascii="Courier New" w:hAnsi="Courier New"/>
          <w:color w:val="000000"/>
          <w:sz w:val="18"/>
        </w:rPr>
        <w:br w:type="textWrapping"/>
      </w:r>
      <w:r>
        <w:rPr>
          <w:rFonts w:ascii="Courier New" w:hAnsi="Courier New"/>
          <w:color w:val="000000"/>
          <w:sz w:val="18"/>
        </w:rPr>
        <w:t>cautari.incrementeaza();            // 1</w:t>
      </w:r>
      <w:r>
        <w:rPr>
          <w:rFonts w:ascii="Courier New" w:hAnsi="Courier New"/>
          <w:color w:val="000000"/>
          <w:sz w:val="18"/>
        </w:rPr>
        <w:br w:type="textWrapping"/>
      </w:r>
      <w:r>
        <w:rPr>
          <w:rFonts w:ascii="Courier New" w:hAnsi="Courier New"/>
          <w:color w:val="000000"/>
          <w:sz w:val="18"/>
        </w:rPr>
        <w:t>cautari.incrementeaza();            // 2</w:t>
      </w:r>
      <w:r>
        <w:rPr>
          <w:rFonts w:ascii="Courier New" w:hAnsi="Courier New"/>
          <w:color w:val="000000"/>
          <w:sz w:val="18"/>
        </w:rPr>
        <w:br w:type="textWrapping"/>
      </w:r>
      <w:r>
        <w:rPr>
          <w:rFonts w:ascii="Courier New" w:hAnsi="Courier New"/>
          <w:color w:val="000000"/>
          <w:sz w:val="18"/>
        </w:rPr>
        <w:t>console.log(cautari.valoare());     // 2</w:t>
      </w:r>
      <w:r>
        <w:rPr>
          <w:rFonts w:ascii="Courier New" w:hAnsi="Courier New"/>
          <w:color w:val="000000"/>
          <w:sz w:val="18"/>
        </w:rPr>
        <w:br w:type="textWrapping"/>
      </w:r>
      <w:r>
        <w:rPr>
          <w:rFonts w:ascii="Courier New" w:hAnsi="Courier New"/>
          <w:color w:val="000000"/>
          <w:sz w:val="18"/>
        </w:rPr>
        <w:t>// cautari.contor =&gt; undefined (variabila este privata)</w:t>
      </w:r>
    </w:p>
    <w:p w14:paraId="3E4294B2">
      <w:pPr>
        <w:pStyle w:val="3"/>
        <w:keepNext/>
        <w:spacing w:before="240" w:after="120"/>
      </w:pPr>
      <w:bookmarkStart w:id="16" w:name="_Toc26562"/>
      <w:r>
        <w:rPr>
          <w:b/>
          <w:color w:val="000000"/>
          <w:sz w:val="24"/>
        </w:rPr>
        <w:t>4.4 Clase și programare orientată obiect</w:t>
      </w:r>
      <w:bookmarkEnd w:id="16"/>
    </w:p>
    <w:p w14:paraId="4DF3A1DC">
      <w:pPr>
        <w:spacing w:before="60" w:after="100" w:line="276" w:lineRule="auto"/>
      </w:pPr>
      <w:r>
        <w:rPr>
          <w:rFonts w:ascii="Times New Roman" w:hAnsi="Times New Roman"/>
          <w:b w:val="0"/>
          <w:i w:val="0"/>
          <w:color w:val="000000"/>
          <w:sz w:val="24"/>
        </w:rPr>
        <w:t>Sintaxa de clasă introdusă în ES6 oferă o modalitate mai clară de a crea obiecte cu comportament comun [1]. Clasele JavaScript sunt, în esență, zahărul sintactic (syntactic sugar) peste mecanismul de prototipuri al limbajului, dar simplifică semnificativ scrierea și înțelegerea codului. Suportă moștenire prin cuvântul cheie extends, constructori, metode statice și, începând cu ES2022, câmpuri private.</w:t>
      </w:r>
    </w:p>
    <w:p w14:paraId="768FB5B6">
      <w:pPr>
        <w:spacing w:before="160" w:after="40"/>
      </w:pPr>
      <w:r>
        <w:rPr>
          <w:rFonts w:ascii="Times New Roman" w:hAnsi="Times New Roman"/>
          <w:b/>
          <w:i/>
          <w:color w:val="000000"/>
          <w:sz w:val="20"/>
        </w:rPr>
        <w:t>Exemplu de cod: clasa principală a aplicației din main.js</w:t>
      </w:r>
    </w:p>
    <w:p w14:paraId="752FD4DC">
      <w:pPr>
        <w:shd w:val="clear" w:color="auto" w:fill="F0F0F0"/>
        <w:spacing w:before="40" w:after="160"/>
        <w:ind w:left="425" w:right="283"/>
      </w:pPr>
      <w:r>
        <w:rPr>
          <w:rFonts w:ascii="Courier New" w:hAnsi="Courier New"/>
          <w:color w:val="000000"/>
          <w:sz w:val="18"/>
        </w:rPr>
        <w:t>// Clasa AplicatieVreme din main.js: orchestratorul central al aplicatiei</w:t>
      </w:r>
      <w:r>
        <w:rPr>
          <w:rFonts w:ascii="Courier New" w:hAnsi="Courier New"/>
          <w:color w:val="000000"/>
          <w:sz w:val="18"/>
        </w:rPr>
        <w:br w:type="textWrapping"/>
      </w:r>
      <w:r>
        <w:rPr>
          <w:rFonts w:ascii="Courier New" w:hAnsi="Courier New"/>
          <w:color w:val="000000"/>
          <w:sz w:val="18"/>
        </w:rPr>
        <w:t>class AplicatieVreme {</w:t>
      </w:r>
      <w:r>
        <w:rPr>
          <w:rFonts w:ascii="Courier New" w:hAnsi="Courier New"/>
          <w:color w:val="000000"/>
          <w:sz w:val="18"/>
        </w:rPr>
        <w:br w:type="textWrapping"/>
      </w:r>
      <w:r>
        <w:rPr>
          <w:rFonts w:ascii="Courier New" w:hAnsi="Courier New"/>
          <w:color w:val="000000"/>
          <w:sz w:val="18"/>
        </w:rPr>
        <w:t xml:space="preserve">  constructor(user) {</w:t>
      </w:r>
      <w:r>
        <w:rPr>
          <w:rFonts w:ascii="Courier New" w:hAnsi="Courier New"/>
          <w:color w:val="000000"/>
          <w:sz w:val="18"/>
        </w:rPr>
        <w:br w:type="textWrapping"/>
      </w:r>
      <w:r>
        <w:rPr>
          <w:rFonts w:ascii="Courier New" w:hAnsi="Courier New"/>
          <w:color w:val="000000"/>
          <w:sz w:val="18"/>
        </w:rPr>
        <w:t xml:space="preserve">    this.utilizatorCurent    = user;</w:t>
      </w:r>
      <w:r>
        <w:rPr>
          <w:rFonts w:ascii="Courier New" w:hAnsi="Courier New"/>
          <w:color w:val="000000"/>
          <w:sz w:val="18"/>
        </w:rPr>
        <w:br w:type="textWrapping"/>
      </w:r>
      <w:r>
        <w:rPr>
          <w:rFonts w:ascii="Courier New" w:hAnsi="Courier New"/>
          <w:color w:val="000000"/>
          <w:sz w:val="18"/>
        </w:rPr>
        <w:t xml:space="preserve">    this.dateVremeActuale    = null;</w:t>
      </w:r>
      <w:r>
        <w:rPr>
          <w:rFonts w:ascii="Courier New" w:hAnsi="Courier New"/>
          <w:color w:val="000000"/>
          <w:sz w:val="18"/>
        </w:rPr>
        <w:br w:type="textWrapping"/>
      </w:r>
      <w:r>
        <w:rPr>
          <w:rFonts w:ascii="Courier New" w:hAnsi="Courier New"/>
          <w:color w:val="000000"/>
          <w:sz w:val="18"/>
        </w:rPr>
        <w:t xml:space="preserve">    this.datePrognozaActuale = null;</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this.containerVreme = document.getElementById("container-vreme");</w:t>
      </w:r>
      <w:r>
        <w:rPr>
          <w:rFonts w:ascii="Courier New" w:hAnsi="Courier New"/>
          <w:color w:val="000000"/>
          <w:sz w:val="18"/>
        </w:rPr>
        <w:br w:type="textWrapping"/>
      </w:r>
      <w:r>
        <w:rPr>
          <w:rFonts w:ascii="Courier New" w:hAnsi="Courier New"/>
          <w:color w:val="000000"/>
          <w:sz w:val="18"/>
        </w:rPr>
        <w:t xml:space="preserve">    this.formCautare    = document.getElementById("form-cautare");</w:t>
      </w:r>
      <w:r>
        <w:rPr>
          <w:rFonts w:ascii="Courier New" w:hAnsi="Courier New"/>
          <w:color w:val="000000"/>
          <w:sz w:val="18"/>
        </w:rPr>
        <w:br w:type="textWrapping"/>
      </w:r>
      <w:r>
        <w:rPr>
          <w:rFonts w:ascii="Courier New" w:hAnsi="Courier New"/>
          <w:color w:val="000000"/>
          <w:sz w:val="18"/>
        </w:rPr>
        <w:t xml:space="preserve">    this.inputOras      = document.getElementById("input-oras");</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this.init();</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async init() {</w:t>
      </w:r>
      <w:r>
        <w:rPr>
          <w:rFonts w:ascii="Courier New" w:hAnsi="Courier New"/>
          <w:color w:val="000000"/>
          <w:sz w:val="18"/>
        </w:rPr>
        <w:br w:type="textWrapping"/>
      </w:r>
      <w:r>
        <w:rPr>
          <w:rFonts w:ascii="Courier New" w:hAnsi="Courier New"/>
          <w:color w:val="000000"/>
          <w:sz w:val="18"/>
        </w:rPr>
        <w:t xml:space="preserve">    await this.incarcaSetari();</w:t>
      </w:r>
      <w:r>
        <w:rPr>
          <w:rFonts w:ascii="Courier New" w:hAnsi="Courier New"/>
          <w:color w:val="000000"/>
          <w:sz w:val="18"/>
        </w:rPr>
        <w:br w:type="textWrapping"/>
      </w:r>
      <w:r>
        <w:rPr>
          <w:rFonts w:ascii="Courier New" w:hAnsi="Courier New"/>
          <w:color w:val="000000"/>
          <w:sz w:val="18"/>
        </w:rPr>
        <w:t xml:space="preserve">    await Promise.all([</w:t>
      </w:r>
      <w:r>
        <w:rPr>
          <w:rFonts w:ascii="Courier New" w:hAnsi="Courier New"/>
          <w:color w:val="000000"/>
          <w:sz w:val="18"/>
        </w:rPr>
        <w:br w:type="textWrapping"/>
      </w:r>
      <w:r>
        <w:rPr>
          <w:rFonts w:ascii="Courier New" w:hAnsi="Courier New"/>
          <w:color w:val="000000"/>
          <w:sz w:val="18"/>
        </w:rPr>
        <w:t xml:space="preserve">      this.incarcaFavorite(),</w:t>
      </w:r>
      <w:r>
        <w:rPr>
          <w:rFonts w:ascii="Courier New" w:hAnsi="Courier New"/>
          <w:color w:val="000000"/>
          <w:sz w:val="18"/>
        </w:rPr>
        <w:br w:type="textWrapping"/>
      </w:r>
      <w:r>
        <w:rPr>
          <w:rFonts w:ascii="Courier New" w:hAnsi="Courier New"/>
          <w:color w:val="000000"/>
          <w:sz w:val="18"/>
        </w:rPr>
        <w:t xml:space="preserve">      this.incarcaIstoric(),</w:t>
      </w:r>
      <w:r>
        <w:rPr>
          <w:rFonts w:ascii="Courier New" w:hAnsi="Courier New"/>
          <w:color w:val="000000"/>
          <w:sz w:val="18"/>
        </w:rPr>
        <w:br w:type="textWrapping"/>
      </w:r>
      <w:r>
        <w:rPr>
          <w:rFonts w:ascii="Courier New" w:hAnsi="Courier New"/>
          <w:color w:val="000000"/>
          <w:sz w:val="18"/>
        </w:rPr>
        <w:t xml:space="preserve">      this.incarcaComunitate()</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this.initializeazaEvenimente();</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p>
    <w:p w14:paraId="12848736">
      <w:pPr>
        <w:pStyle w:val="3"/>
        <w:keepNext/>
        <w:spacing w:before="240" w:after="120"/>
      </w:pPr>
      <w:bookmarkStart w:id="17" w:name="_Toc3327"/>
      <w:r>
        <w:rPr>
          <w:b/>
          <w:color w:val="000000"/>
          <w:sz w:val="24"/>
        </w:rPr>
        <w:t>4.5 Funcții de ordin superior</w:t>
      </w:r>
      <w:bookmarkEnd w:id="17"/>
    </w:p>
    <w:p w14:paraId="4C0A66E4">
      <w:pPr>
        <w:spacing w:before="60" w:after="100" w:line="276" w:lineRule="auto"/>
      </w:pPr>
      <w:r>
        <w:rPr>
          <w:rFonts w:ascii="Times New Roman" w:hAnsi="Times New Roman"/>
          <w:b w:val="0"/>
          <w:i w:val="0"/>
          <w:color w:val="000000"/>
          <w:sz w:val="24"/>
        </w:rPr>
        <w:t>Funcțiile de ordin superior (higher-order functions) sunt funcții care primesc alte funcții ca argumente sau returnează funcții [2]. Cele mai utilizate în JavaScript sunt metodele vectorilor: map() transformă fiecare element și returnează un vector nou, filter() selectează elementele care satisfac o condiție, reduce() acumulează toate elementele într-o singură valoare, find() returnează primul element care satisface condiția, iar forEach() execută o funcție pentru fiecare element fără a returna ceva.</w:t>
      </w:r>
    </w:p>
    <w:p w14:paraId="52BCD89E">
      <w:pPr>
        <w:spacing w:before="160" w:after="40"/>
      </w:pPr>
      <w:r>
        <w:rPr>
          <w:rFonts w:ascii="Times New Roman" w:hAnsi="Times New Roman"/>
          <w:b/>
          <w:i/>
          <w:color w:val="000000"/>
          <w:sz w:val="20"/>
        </w:rPr>
        <w:t>Exemplu de cod: funcții de ordin superior aplicate pe date meteo</w:t>
      </w:r>
    </w:p>
    <w:p w14:paraId="494ADE2F">
      <w:pPr>
        <w:shd w:val="clear" w:color="auto" w:fill="F0F0F0"/>
        <w:spacing w:before="40" w:after="160"/>
        <w:ind w:left="425" w:right="283"/>
      </w:pPr>
      <w:r>
        <w:rPr>
          <w:rFonts w:ascii="Courier New" w:hAnsi="Courier New"/>
          <w:color w:val="000000"/>
          <w:sz w:val="18"/>
        </w:rPr>
        <w:t>// Exemple din aplicatie: procesarea datelor de prognoza</w:t>
      </w:r>
      <w:r>
        <w:rPr>
          <w:rFonts w:ascii="Courier New" w:hAnsi="Courier New"/>
          <w:color w:val="000000"/>
          <w:sz w:val="18"/>
        </w:rPr>
        <w:br w:type="textWrapping"/>
      </w:r>
      <w:r>
        <w:rPr>
          <w:rFonts w:ascii="Courier New" w:hAnsi="Courier New"/>
          <w:color w:val="000000"/>
          <w:sz w:val="18"/>
        </w:rPr>
        <w:t>const punctePrognoze = datePrognoza.list; // 40 de puncte la interval de 3h</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map() pentru extragerea temperaturilor</w:t>
      </w:r>
      <w:r>
        <w:rPr>
          <w:rFonts w:ascii="Courier New" w:hAnsi="Courier New"/>
          <w:color w:val="000000"/>
          <w:sz w:val="18"/>
        </w:rPr>
        <w:br w:type="textWrapping"/>
      </w:r>
      <w:r>
        <w:rPr>
          <w:rFonts w:ascii="Courier New" w:hAnsi="Courier New"/>
          <w:color w:val="000000"/>
          <w:sz w:val="18"/>
        </w:rPr>
        <w:t>const temperaturi = punctePrognoze.map(p =&gt;</w:t>
      </w:r>
      <w:r>
        <w:rPr>
          <w:rFonts w:ascii="Courier New" w:hAnsi="Courier New"/>
          <w:color w:val="000000"/>
          <w:sz w:val="18"/>
        </w:rPr>
        <w:br w:type="textWrapping"/>
      </w:r>
      <w:r>
        <w:rPr>
          <w:rFonts w:ascii="Courier New" w:hAnsi="Courier New"/>
          <w:color w:val="000000"/>
          <w:sz w:val="18"/>
        </w:rPr>
        <w:t xml:space="preserve">  parseFloat(p.main.temp.toFixed(1))</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filter() pentru intervalele din ziua curenta</w:t>
      </w:r>
      <w:r>
        <w:rPr>
          <w:rFonts w:ascii="Courier New" w:hAnsi="Courier New"/>
          <w:color w:val="000000"/>
          <w:sz w:val="18"/>
        </w:rPr>
        <w:br w:type="textWrapping"/>
      </w:r>
      <w:r>
        <w:rPr>
          <w:rFonts w:ascii="Courier New" w:hAnsi="Courier New"/>
          <w:color w:val="000000"/>
          <w:sz w:val="18"/>
        </w:rPr>
        <w:t>const azi = new Date();</w:t>
      </w:r>
      <w:r>
        <w:rPr>
          <w:rFonts w:ascii="Courier New" w:hAnsi="Courier New"/>
          <w:color w:val="000000"/>
          <w:sz w:val="18"/>
        </w:rPr>
        <w:br w:type="textWrapping"/>
      </w:r>
      <w:r>
        <w:rPr>
          <w:rFonts w:ascii="Courier New" w:hAnsi="Courier New"/>
          <w:color w:val="000000"/>
          <w:sz w:val="18"/>
        </w:rPr>
        <w:t>const intervaleleDeAzi = punctePrognoze.filter(p =&gt;</w:t>
      </w:r>
      <w:r>
        <w:rPr>
          <w:rFonts w:ascii="Courier New" w:hAnsi="Courier New"/>
          <w:color w:val="000000"/>
          <w:sz w:val="18"/>
        </w:rPr>
        <w:br w:type="textWrapping"/>
      </w:r>
      <w:r>
        <w:rPr>
          <w:rFonts w:ascii="Courier New" w:hAnsi="Courier New"/>
          <w:color w:val="000000"/>
          <w:sz w:val="18"/>
        </w:rPr>
        <w:t xml:space="preserve">  new Date(p.dt * 1000).getDate() === azi.getDate()</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Combinare filter() + map() + Math.max()</w:t>
      </w:r>
      <w:r>
        <w:rPr>
          <w:rFonts w:ascii="Courier New" w:hAnsi="Courier New"/>
          <w:color w:val="000000"/>
          <w:sz w:val="18"/>
        </w:rPr>
        <w:br w:type="textWrapping"/>
      </w:r>
      <w:r>
        <w:rPr>
          <w:rFonts w:ascii="Courier New" w:hAnsi="Courier New"/>
          <w:color w:val="000000"/>
          <w:sz w:val="18"/>
        </w:rPr>
        <w:t>const popMax  = Math.max(...intervaleleDeAzi.map(p =&gt; p.pop || 0));</w:t>
      </w:r>
      <w:r>
        <w:rPr>
          <w:rFonts w:ascii="Courier New" w:hAnsi="Courier New"/>
          <w:color w:val="000000"/>
          <w:sz w:val="18"/>
        </w:rPr>
        <w:br w:type="textWrapping"/>
      </w:r>
      <w:r>
        <w:rPr>
          <w:rFonts w:ascii="Courier New" w:hAnsi="Courier New"/>
          <w:color w:val="000000"/>
          <w:sz w:val="18"/>
        </w:rPr>
        <w:t>const tempMin = Math.min(...intervaleleDeAzi.map(p =&gt; p.main.temp));</w:t>
      </w:r>
    </w:p>
    <w:p w14:paraId="24C255C5">
      <w:r>
        <w:br w:type="page"/>
      </w:r>
    </w:p>
    <w:p w14:paraId="0FE3A359">
      <w:pPr>
        <w:pStyle w:val="2"/>
        <w:keepNext/>
        <w:spacing w:before="360" w:after="120"/>
      </w:pPr>
      <w:bookmarkStart w:id="18" w:name="_Toc11070"/>
      <w:r>
        <w:rPr>
          <w:b/>
          <w:color w:val="000000"/>
          <w:sz w:val="28"/>
        </w:rPr>
        <w:t>5. Manipularea DOM și gestionarea evenimentelor</w:t>
      </w:r>
      <w:bookmarkEnd w:id="18"/>
    </w:p>
    <w:p w14:paraId="6DAA9441">
      <w:pPr>
        <w:spacing w:before="60" w:after="100" w:line="276" w:lineRule="auto"/>
      </w:pPr>
      <w:r>
        <w:rPr>
          <w:rFonts w:ascii="Times New Roman" w:hAnsi="Times New Roman"/>
          <w:b w:val="0"/>
          <w:i w:val="0"/>
          <w:color w:val="000000"/>
          <w:sz w:val="24"/>
        </w:rPr>
        <w:t>Document Object Model (DOM) este o reprezentare arborescentă a unui document HTML, care permite accesarea și modificarea dinamică a conținutului, structurii și stilului paginii [3]. Fiecare element HTML devine un nod în acest arbore, cu proprietăți, metode și capacitatea de a genera evenimente la interacțiunea utilizatorului. JavaScript și DOM formează împreună motorul interactivității oricărei pagini web moderne.</w:t>
      </w:r>
    </w:p>
    <w:p w14:paraId="20A86D6D">
      <w:pPr>
        <w:pStyle w:val="3"/>
        <w:keepNext/>
        <w:spacing w:before="240" w:after="120"/>
      </w:pPr>
      <w:bookmarkStart w:id="19" w:name="_Toc4306"/>
      <w:r>
        <w:rPr>
          <w:b/>
          <w:color w:val="000000"/>
          <w:sz w:val="24"/>
        </w:rPr>
        <w:t>5.1 Structura arborelui DOM</w:t>
      </w:r>
      <w:bookmarkEnd w:id="19"/>
    </w:p>
    <w:p w14:paraId="1BC0C015">
      <w:pPr>
        <w:spacing w:before="60" w:after="100" w:line="276" w:lineRule="auto"/>
      </w:pPr>
      <w:r>
        <w:rPr>
          <w:rFonts w:ascii="Times New Roman" w:hAnsi="Times New Roman"/>
          <w:b w:val="0"/>
          <w:i w:val="0"/>
          <w:color w:val="000000"/>
          <w:sz w:val="24"/>
        </w:rPr>
        <w:t>Atunci când browserul parsează un document HTML, construiește intern un arbore de obiecte, și anume arborele DOM [3]. Nodul rădăcină este document, sub care se află html, apoi head și body, și așa mai departe, ierarhic, până la elementele frunză (text, atribute etc.). Fiecare nod din arbore este un obiect JavaScript cu proprietăți specifice (tagName, id, className, dataset, children, parentElement etc.) și metode pentru manipulare.</w:t>
      </w:r>
    </w:p>
    <w:p w14:paraId="1FF54703">
      <w:pPr>
        <w:pStyle w:val="3"/>
        <w:keepNext/>
        <w:spacing w:before="240" w:after="120"/>
      </w:pPr>
      <w:bookmarkStart w:id="20" w:name="_Toc8338"/>
      <w:r>
        <w:rPr>
          <w:b/>
          <w:color w:val="000000"/>
          <w:sz w:val="24"/>
        </w:rPr>
        <w:t>5.2 Selectarea elementelor din DOM</w:t>
      </w:r>
      <w:bookmarkEnd w:id="20"/>
    </w:p>
    <w:p w14:paraId="6D2DEFAF">
      <w:pPr>
        <w:spacing w:before="60" w:after="100" w:line="276" w:lineRule="auto"/>
      </w:pPr>
      <w:r>
        <w:rPr>
          <w:rFonts w:ascii="Times New Roman" w:hAnsi="Times New Roman"/>
          <w:b w:val="0"/>
          <w:i w:val="0"/>
          <w:color w:val="000000"/>
          <w:sz w:val="24"/>
        </w:rPr>
        <w:t>Există mai multe metode pentru a selecta elemente din arbore, diferențiate prin specificitate și tipul valorii returnate [3].</w:t>
      </w:r>
    </w:p>
    <w:p w14:paraId="05FD6F82">
      <w:pPr>
        <w:spacing w:before="160" w:after="40"/>
      </w:pPr>
      <w:r>
        <w:rPr>
          <w:rFonts w:ascii="Times New Roman" w:hAnsi="Times New Roman"/>
          <w:b/>
          <w:i/>
          <w:color w:val="000000"/>
          <w:sz w:val="20"/>
        </w:rPr>
        <w:t>Exemplu de cod: selectori DOM utilizați în aplicație</w:t>
      </w:r>
    </w:p>
    <w:p w14:paraId="6D934BA3">
      <w:pPr>
        <w:shd w:val="clear" w:color="auto" w:fill="F0F0F0"/>
        <w:spacing w:before="40" w:after="160"/>
        <w:ind w:left="425" w:right="283"/>
      </w:pPr>
      <w:r>
        <w:rPr>
          <w:rFonts w:ascii="Courier New" w:hAnsi="Courier New"/>
          <w:color w:val="000000"/>
          <w:sz w:val="18"/>
        </w:rPr>
        <w:t>// getElementById returneaza un singur element sau null</w:t>
      </w:r>
      <w:r>
        <w:rPr>
          <w:rFonts w:ascii="Courier New" w:hAnsi="Courier New"/>
          <w:color w:val="000000"/>
          <w:sz w:val="18"/>
        </w:rPr>
        <w:br w:type="textWrapping"/>
      </w:r>
      <w:r>
        <w:rPr>
          <w:rFonts w:ascii="Courier New" w:hAnsi="Courier New"/>
          <w:color w:val="000000"/>
          <w:sz w:val="18"/>
        </w:rPr>
        <w:t>const containerVreme = document.getElementById("container-vreme");</w:t>
      </w:r>
      <w:r>
        <w:rPr>
          <w:rFonts w:ascii="Courier New" w:hAnsi="Courier New"/>
          <w:color w:val="000000"/>
          <w:sz w:val="18"/>
        </w:rPr>
        <w:br w:type="textWrapping"/>
      </w:r>
      <w:r>
        <w:rPr>
          <w:rFonts w:ascii="Courier New" w:hAnsi="Courier New"/>
          <w:color w:val="000000"/>
          <w:sz w:val="18"/>
        </w:rPr>
        <w:t>const inputOras      = document.getElementById("input-oras");</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querySelector returneaza primul element care corespunde selectorului CSS</w:t>
      </w:r>
      <w:r>
        <w:rPr>
          <w:rFonts w:ascii="Courier New" w:hAnsi="Courier New"/>
          <w:color w:val="000000"/>
          <w:sz w:val="18"/>
        </w:rPr>
        <w:br w:type="textWrapping"/>
      </w:r>
      <w:r>
        <w:rPr>
          <w:rFonts w:ascii="Courier New" w:hAnsi="Courier New"/>
          <w:color w:val="000000"/>
          <w:sz w:val="18"/>
        </w:rPr>
        <w:t>const liveBadge = document.querySelector("#live-badge");</w:t>
      </w:r>
      <w:r>
        <w:rPr>
          <w:rFonts w:ascii="Courier New" w:hAnsi="Courier New"/>
          <w:color w:val="000000"/>
          <w:sz w:val="18"/>
        </w:rPr>
        <w:br w:type="textWrapping"/>
      </w:r>
      <w:r>
        <w:rPr>
          <w:rFonts w:ascii="Courier New" w:hAnsi="Courier New"/>
          <w:color w:val="000000"/>
          <w:sz w:val="18"/>
        </w:rPr>
        <w:t>const tempEl    = document.querySelector("[data-live-temp]");</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querySelectorAll returneaza o NodeList cu toate elementele potrivite</w:t>
      </w:r>
      <w:r>
        <w:rPr>
          <w:rFonts w:ascii="Courier New" w:hAnsi="Courier New"/>
          <w:color w:val="000000"/>
          <w:sz w:val="18"/>
        </w:rPr>
        <w:br w:type="textWrapping"/>
      </w:r>
      <w:r>
        <w:rPr>
          <w:rFonts w:ascii="Courier New" w:hAnsi="Courier New"/>
          <w:color w:val="000000"/>
          <w:sz w:val="18"/>
        </w:rPr>
        <w:t>const btnuriRadar = document.querySelectorAll(".btn-radar");</w:t>
      </w:r>
      <w:r>
        <w:rPr>
          <w:rFonts w:ascii="Courier New" w:hAnsi="Courier New"/>
          <w:color w:val="000000"/>
          <w:sz w:val="18"/>
        </w:rPr>
        <w:br w:type="textWrapping"/>
      </w:r>
      <w:r>
        <w:rPr>
          <w:rFonts w:ascii="Courier New" w:hAnsi="Courier New"/>
          <w:color w:val="000000"/>
          <w:sz w:val="18"/>
        </w:rPr>
        <w:t>btnuriRadar.forEach(btn =&gt; btn.classList.remove("activ"));</w:t>
      </w:r>
    </w:p>
    <w:p w14:paraId="520364F0">
      <w:pPr>
        <w:pStyle w:val="3"/>
        <w:keepNext/>
        <w:spacing w:before="240" w:after="120"/>
      </w:pPr>
      <w:bookmarkStart w:id="21" w:name="_Toc27536"/>
      <w:r>
        <w:rPr>
          <w:b/>
          <w:color w:val="000000"/>
          <w:sz w:val="24"/>
        </w:rPr>
        <w:t>5.3 Modificarea conținutului și stilului</w:t>
      </w:r>
      <w:bookmarkEnd w:id="21"/>
    </w:p>
    <w:p w14:paraId="346BBFFE">
      <w:pPr>
        <w:spacing w:before="60" w:after="100" w:line="276" w:lineRule="auto"/>
      </w:pPr>
      <w:r>
        <w:rPr>
          <w:rFonts w:ascii="Times New Roman" w:hAnsi="Times New Roman"/>
          <w:b w:val="0"/>
          <w:i w:val="0"/>
          <w:color w:val="000000"/>
          <w:sz w:val="24"/>
        </w:rPr>
        <w:t>Odată selectat un element, acesta poate fi modificat din multiple perspective: conținut text prin textContent, conținut HTML prin innerHTML, clase CSS prin classList, atribute prin setAttribute și removeAttribute, stil inline prin style, sau date personalizate prin dataset. Modificarea innerHTML este rapidă, dar prezintă risc de injecție XSS dacă datele vin de la utilizator, aspect detaliat în capitolul 10 [10].</w:t>
      </w:r>
    </w:p>
    <w:p w14:paraId="01405B27">
      <w:pPr>
        <w:spacing w:before="160" w:after="40"/>
      </w:pPr>
      <w:r>
        <w:rPr>
          <w:rFonts w:ascii="Times New Roman" w:hAnsi="Times New Roman"/>
          <w:b/>
          <w:i/>
          <w:color w:val="000000"/>
          <w:sz w:val="20"/>
        </w:rPr>
        <w:t>Exemplu de cod: modificarea DOM prin innerHTML și classList din ui.js</w:t>
      </w:r>
    </w:p>
    <w:p w14:paraId="4018D157">
      <w:pPr>
        <w:shd w:val="clear" w:color="auto" w:fill="F0F0F0"/>
        <w:spacing w:before="40" w:after="160"/>
        <w:ind w:left="425" w:right="283"/>
      </w:pPr>
      <w:r>
        <w:rPr>
          <w:rFonts w:ascii="Courier New" w:hAnsi="Courier New"/>
          <w:color w:val="000000"/>
          <w:sz w:val="18"/>
        </w:rPr>
        <w:t>// Afisarea cardului meteo prin innerHTML cu template literal</w:t>
      </w:r>
      <w:r>
        <w:rPr>
          <w:rFonts w:ascii="Courier New" w:hAnsi="Courier New"/>
          <w:color w:val="000000"/>
          <w:sz w:val="18"/>
        </w:rPr>
        <w:br w:type="textWrapping"/>
      </w:r>
      <w:r>
        <w:rPr>
          <w:rFonts w:ascii="Courier New" w:hAnsi="Courier New"/>
          <w:color w:val="000000"/>
          <w:sz w:val="18"/>
        </w:rPr>
        <w:t>container.innerHTML = `</w:t>
      </w:r>
      <w:r>
        <w:rPr>
          <w:rFonts w:ascii="Courier New" w:hAnsi="Courier New"/>
          <w:color w:val="000000"/>
          <w:sz w:val="18"/>
        </w:rPr>
        <w:br w:type="textWrapping"/>
      </w:r>
      <w:r>
        <w:rPr>
          <w:rFonts w:ascii="Courier New" w:hAnsi="Courier New"/>
          <w:color w:val="000000"/>
          <w:sz w:val="18"/>
        </w:rPr>
        <w:t xml:space="preserve">  &lt;div class="card-vreme"&gt;</w:t>
      </w:r>
      <w:r>
        <w:rPr>
          <w:rFonts w:ascii="Courier New" w:hAnsi="Courier New"/>
          <w:color w:val="000000"/>
          <w:sz w:val="18"/>
        </w:rPr>
        <w:br w:type="textWrapping"/>
      </w:r>
      <w:r>
        <w:rPr>
          <w:rFonts w:ascii="Courier New" w:hAnsi="Courier New"/>
          <w:color w:val="000000"/>
          <w:sz w:val="18"/>
        </w:rPr>
        <w:t xml:space="preserve">    &lt;div class="antet-card-sus"&gt;</w:t>
      </w:r>
      <w:r>
        <w:rPr>
          <w:rFonts w:ascii="Courier New" w:hAnsi="Courier New"/>
          <w:color w:val="000000"/>
          <w:sz w:val="18"/>
        </w:rPr>
        <w:br w:type="textWrapping"/>
      </w:r>
      <w:r>
        <w:rPr>
          <w:rFonts w:ascii="Courier New" w:hAnsi="Courier New"/>
          <w:color w:val="000000"/>
          <w:sz w:val="18"/>
        </w:rPr>
        <w:t xml:space="preserve">      &lt;h2&gt;${name}, ${sys.country}&lt;/h2&gt;</w:t>
      </w:r>
      <w:r>
        <w:rPr>
          <w:rFonts w:ascii="Courier New" w:hAnsi="Courier New"/>
          <w:color w:val="000000"/>
          <w:sz w:val="18"/>
        </w:rPr>
        <w:br w:type="textWrapping"/>
      </w:r>
      <w:r>
        <w:rPr>
          <w:rFonts w:ascii="Courier New" w:hAnsi="Courier New"/>
          <w:color w:val="000000"/>
          <w:sz w:val="18"/>
        </w:rPr>
        <w:t xml:space="preserve">      &lt;span class="live-badge" id="live-badge"&gt;LIVE&lt;/span&gt;</w:t>
      </w:r>
      <w:r>
        <w:rPr>
          <w:rFonts w:ascii="Courier New" w:hAnsi="Courier New"/>
          <w:color w:val="000000"/>
          <w:sz w:val="18"/>
        </w:rPr>
        <w:br w:type="textWrapping"/>
      </w:r>
      <w:r>
        <w:rPr>
          <w:rFonts w:ascii="Courier New" w:hAnsi="Courier New"/>
          <w:color w:val="000000"/>
          <w:sz w:val="18"/>
        </w:rPr>
        <w:t xml:space="preserve">    &lt;/div&gt;</w:t>
      </w:r>
      <w:r>
        <w:rPr>
          <w:rFonts w:ascii="Courier New" w:hAnsi="Courier New"/>
          <w:color w:val="000000"/>
          <w:sz w:val="18"/>
        </w:rPr>
        <w:br w:type="textWrapping"/>
      </w:r>
      <w:r>
        <w:rPr>
          <w:rFonts w:ascii="Courier New" w:hAnsi="Courier New"/>
          <w:color w:val="000000"/>
          <w:sz w:val="18"/>
        </w:rPr>
        <w:t xml:space="preserve">    &lt;p class="temperatura" data-live-temp&gt;</w:t>
      </w:r>
      <w:r>
        <w:rPr>
          <w:rFonts w:ascii="Courier New" w:hAnsi="Courier New"/>
          <w:color w:val="000000"/>
          <w:sz w:val="18"/>
        </w:rPr>
        <w:br w:type="textWrapping"/>
      </w:r>
      <w:r>
        <w:rPr>
          <w:rFonts w:ascii="Courier New" w:hAnsi="Courier New"/>
          <w:color w:val="000000"/>
          <w:sz w:val="18"/>
        </w:rPr>
        <w:t xml:space="preserve">      ${formateazaTemperatura(main.temp, unitTemp)}</w:t>
      </w:r>
      <w:r>
        <w:rPr>
          <w:rFonts w:ascii="Courier New" w:hAnsi="Courier New"/>
          <w:color w:val="000000"/>
          <w:sz w:val="18"/>
        </w:rPr>
        <w:br w:type="textWrapping"/>
      </w:r>
      <w:r>
        <w:rPr>
          <w:rFonts w:ascii="Courier New" w:hAnsi="Courier New"/>
          <w:color w:val="000000"/>
          <w:sz w:val="18"/>
        </w:rPr>
        <w:t xml:space="preserve">    &lt;/p&gt;</w:t>
      </w:r>
      <w:r>
        <w:rPr>
          <w:rFonts w:ascii="Courier New" w:hAnsi="Courier New"/>
          <w:color w:val="000000"/>
          <w:sz w:val="18"/>
        </w:rPr>
        <w:br w:type="textWrapping"/>
      </w:r>
      <w:r>
        <w:rPr>
          <w:rFonts w:ascii="Courier New" w:hAnsi="Courier New"/>
          <w:color w:val="000000"/>
          <w:sz w:val="18"/>
        </w:rPr>
        <w:t xml:space="preserve">    &lt;p class="descriere"&gt;${descriere.description}&lt;/p&gt;</w:t>
      </w:r>
      <w:r>
        <w:rPr>
          <w:rFonts w:ascii="Courier New" w:hAnsi="Courier New"/>
          <w:color w:val="000000"/>
          <w:sz w:val="18"/>
        </w:rPr>
        <w:br w:type="textWrapping"/>
      </w:r>
      <w:r>
        <w:rPr>
          <w:rFonts w:ascii="Courier New" w:hAnsi="Courier New"/>
          <w:color w:val="000000"/>
          <w:sz w:val="18"/>
        </w:rPr>
        <w:t xml:space="preserve">  &lt;/div&gt;</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Manipulare classList</w:t>
      </w:r>
      <w:r>
        <w:rPr>
          <w:rFonts w:ascii="Courier New" w:hAnsi="Courier New"/>
          <w:color w:val="000000"/>
          <w:sz w:val="18"/>
        </w:rPr>
        <w:br w:type="textWrapping"/>
      </w:r>
      <w:r>
        <w:rPr>
          <w:rFonts w:ascii="Courier New" w:hAnsi="Courier New"/>
          <w:color w:val="000000"/>
          <w:sz w:val="18"/>
        </w:rPr>
        <w:t>document.getElementById("container-briefing").classList.remove("ascuns");</w:t>
      </w:r>
      <w:r>
        <w:rPr>
          <w:rFonts w:ascii="Courier New" w:hAnsi="Courier New"/>
          <w:color w:val="000000"/>
          <w:sz w:val="18"/>
        </w:rPr>
        <w:br w:type="textWrapping"/>
      </w:r>
      <w:r>
        <w:rPr>
          <w:rFonts w:ascii="Courier New" w:hAnsi="Courier New"/>
          <w:color w:val="000000"/>
          <w:sz w:val="18"/>
        </w:rPr>
        <w:t>document.getElementById("panou-setari").classList.toggle("ascuns");</w:t>
      </w:r>
    </w:p>
    <w:p w14:paraId="3E9B8006">
      <w:pPr>
        <w:pStyle w:val="3"/>
        <w:keepNext/>
        <w:spacing w:before="240" w:after="120"/>
      </w:pPr>
      <w:bookmarkStart w:id="22" w:name="_Toc10442"/>
      <w:r>
        <w:rPr>
          <w:b/>
          <w:color w:val="000000"/>
          <w:sz w:val="24"/>
        </w:rPr>
        <w:t>5.4 Gestionarea evenimentelor</w:t>
      </w:r>
      <w:bookmarkEnd w:id="22"/>
    </w:p>
    <w:p w14:paraId="5F2388E7">
      <w:pPr>
        <w:spacing w:before="60" w:after="100" w:line="276" w:lineRule="auto"/>
      </w:pPr>
      <w:r>
        <w:rPr>
          <w:rFonts w:ascii="Times New Roman" w:hAnsi="Times New Roman"/>
          <w:b w:val="0"/>
          <w:i w:val="0"/>
          <w:color w:val="000000"/>
          <w:sz w:val="24"/>
        </w:rPr>
        <w:t>Evenimentele sunt semnale generate de browser la interacțiunile utilizatorului (click, tastare, mișcarea mouse-ului) sau la schimbări de stare ale paginii (încărcare, resize) [3]. Abonarea la un eveniment se face prin addEventListener(tip, callback), care primește tipul evenimentului ca string și o funcție handler. La declanșare, handlerul primește un obiect de tip Event cu informații despre context (coordonate, elementul sursă etc.).</w:t>
      </w:r>
    </w:p>
    <w:p w14:paraId="45E54CE6">
      <w:pPr>
        <w:spacing w:before="160" w:after="40"/>
      </w:pPr>
      <w:r>
        <w:rPr>
          <w:rFonts w:ascii="Times New Roman" w:hAnsi="Times New Roman"/>
          <w:b/>
          <w:i/>
          <w:color w:val="000000"/>
          <w:sz w:val="20"/>
        </w:rPr>
        <w:t>Exemplu de cod: addEventListener pentru formulare din main.js</w:t>
      </w:r>
    </w:p>
    <w:p w14:paraId="523B35F3">
      <w:pPr>
        <w:shd w:val="clear" w:color="auto" w:fill="F0F0F0"/>
        <w:spacing w:before="40" w:after="160"/>
        <w:ind w:left="425" w:right="283"/>
      </w:pPr>
      <w:r>
        <w:rPr>
          <w:rFonts w:ascii="Courier New" w:hAnsi="Courier New"/>
          <w:color w:val="000000"/>
          <w:sz w:val="18"/>
        </w:rPr>
        <w:t>// Abonare la submitul formularului de cautare</w:t>
      </w:r>
      <w:r>
        <w:rPr>
          <w:rFonts w:ascii="Courier New" w:hAnsi="Courier New"/>
          <w:color w:val="000000"/>
          <w:sz w:val="18"/>
        </w:rPr>
        <w:br w:type="textWrapping"/>
      </w:r>
      <w:r>
        <w:rPr>
          <w:rFonts w:ascii="Courier New" w:hAnsi="Courier New"/>
          <w:color w:val="000000"/>
          <w:sz w:val="18"/>
        </w:rPr>
        <w:t>this.formCautare.addEventListener("submit", (e) =&gt; {</w:t>
      </w:r>
      <w:r>
        <w:rPr>
          <w:rFonts w:ascii="Courier New" w:hAnsi="Courier New"/>
          <w:color w:val="000000"/>
          <w:sz w:val="18"/>
        </w:rPr>
        <w:br w:type="textWrapping"/>
      </w:r>
      <w:r>
        <w:rPr>
          <w:rFonts w:ascii="Courier New" w:hAnsi="Courier New"/>
          <w:color w:val="000000"/>
          <w:sz w:val="18"/>
        </w:rPr>
        <w:t xml:space="preserve">  e.preventDefault();  // anulare comportament implicit (reincarcarea paginii)</w:t>
      </w:r>
      <w:r>
        <w:rPr>
          <w:rFonts w:ascii="Courier New" w:hAnsi="Courier New"/>
          <w:color w:val="000000"/>
          <w:sz w:val="18"/>
        </w:rPr>
        <w:br w:type="textWrapping"/>
      </w:r>
      <w:r>
        <w:rPr>
          <w:rFonts w:ascii="Courier New" w:hAnsi="Courier New"/>
          <w:color w:val="000000"/>
          <w:sz w:val="18"/>
        </w:rPr>
        <w:t xml:space="preserve">  const oras = this.inputOras.value.trim();</w:t>
      </w:r>
      <w:r>
        <w:rPr>
          <w:rFonts w:ascii="Courier New" w:hAnsi="Courier New"/>
          <w:color w:val="000000"/>
          <w:sz w:val="18"/>
        </w:rPr>
        <w:br w:type="textWrapping"/>
      </w:r>
      <w:r>
        <w:rPr>
          <w:rFonts w:ascii="Courier New" w:hAnsi="Courier New"/>
          <w:color w:val="000000"/>
          <w:sz w:val="18"/>
        </w:rPr>
        <w:t xml:space="preserve">  if (oras) this.cautaVreme(oras);</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Schimbare unitate temperatura in setari</w:t>
      </w:r>
      <w:r>
        <w:rPr>
          <w:rFonts w:ascii="Courier New" w:hAnsi="Courier New"/>
          <w:color w:val="000000"/>
          <w:sz w:val="18"/>
        </w:rPr>
        <w:br w:type="textWrapping"/>
      </w:r>
      <w:r>
        <w:rPr>
          <w:rFonts w:ascii="Courier New" w:hAnsi="Courier New"/>
          <w:color w:val="000000"/>
          <w:sz w:val="18"/>
        </w:rPr>
        <w:t>this.selectUnitTemp.addEventListener("change", (e) =&gt; {</w:t>
      </w:r>
      <w:r>
        <w:rPr>
          <w:rFonts w:ascii="Courier New" w:hAnsi="Courier New"/>
          <w:color w:val="000000"/>
          <w:sz w:val="18"/>
        </w:rPr>
        <w:br w:type="textWrapping"/>
      </w:r>
      <w:r>
        <w:rPr>
          <w:rFonts w:ascii="Courier New" w:hAnsi="Courier New"/>
          <w:color w:val="000000"/>
          <w:sz w:val="18"/>
        </w:rPr>
        <w:t xml:space="preserve">  aplicaSetari({ unitTemp: e.target.value });</w:t>
      </w:r>
      <w:r>
        <w:rPr>
          <w:rFonts w:ascii="Courier New" w:hAnsi="Courier New"/>
          <w:color w:val="000000"/>
          <w:sz w:val="18"/>
        </w:rPr>
        <w:br w:type="textWrapping"/>
      </w:r>
      <w:r>
        <w:rPr>
          <w:rFonts w:ascii="Courier New" w:hAnsi="Courier New"/>
          <w:color w:val="000000"/>
          <w:sz w:val="18"/>
        </w:rPr>
        <w:t xml:space="preserve">  actualizeazaSetariBackend({ unitTemp: e.target.value }).catch(() =&gt; {});</w:t>
      </w:r>
      <w:r>
        <w:rPr>
          <w:rFonts w:ascii="Courier New" w:hAnsi="Courier New"/>
          <w:color w:val="000000"/>
          <w:sz w:val="18"/>
        </w:rPr>
        <w:br w:type="textWrapping"/>
      </w:r>
      <w:r>
        <w:rPr>
          <w:rFonts w:ascii="Courier New" w:hAnsi="Courier New"/>
          <w:color w:val="000000"/>
          <w:sz w:val="18"/>
        </w:rPr>
        <w:t xml:space="preserve">  if (this.dateVremeActuale) this.randeazaDateCurente();</w:t>
      </w:r>
      <w:r>
        <w:rPr>
          <w:rFonts w:ascii="Courier New" w:hAnsi="Courier New"/>
          <w:color w:val="000000"/>
          <w:sz w:val="18"/>
        </w:rPr>
        <w:br w:type="textWrapping"/>
      </w:r>
      <w:r>
        <w:rPr>
          <w:rFonts w:ascii="Courier New" w:hAnsi="Courier New"/>
          <w:color w:val="000000"/>
          <w:sz w:val="18"/>
        </w:rPr>
        <w:t>});</w:t>
      </w:r>
    </w:p>
    <w:p w14:paraId="602E2845">
      <w:pPr>
        <w:pStyle w:val="3"/>
        <w:keepNext/>
        <w:spacing w:before="240" w:after="120"/>
      </w:pPr>
      <w:bookmarkStart w:id="23" w:name="_Toc12205"/>
      <w:r>
        <w:rPr>
          <w:b/>
          <w:color w:val="000000"/>
          <w:sz w:val="24"/>
        </w:rPr>
        <w:t>5.5 Event Delegation, delegarea evenimentelor</w:t>
      </w:r>
      <w:bookmarkEnd w:id="23"/>
    </w:p>
    <w:p w14:paraId="0A16B866">
      <w:pPr>
        <w:spacing w:before="60" w:after="100" w:line="276" w:lineRule="auto"/>
      </w:pPr>
      <w:r>
        <w:rPr>
          <w:rFonts w:ascii="Times New Roman" w:hAnsi="Times New Roman"/>
          <w:b w:val="0"/>
          <w:i w:val="0"/>
          <w:color w:val="000000"/>
          <w:sz w:val="24"/>
        </w:rPr>
        <w:t>Atunci când o interfață afișează o listă dinamică de elemente (istoricul căutărilor, lista de favorite), adăugarea unui listener separat pe fiecare element devine ineficientă: consumă memorie, trebuie refăcută la fiecare re-randare și poate genera memory leaks. Soluția elegantă este event delegation: se adaugă un singur listener pe elementul părinte, iar în callback se inspectează event.target pentru a identifica elementul acționat [3]. Aceasta funcționează datorită propagării evenimentelor (bubbling), prin care evenimentele urcă în arbore de la elementul sursă spre rădăcină.</w:t>
      </w:r>
    </w:p>
    <w:p w14:paraId="38540658">
      <w:pPr>
        <w:spacing w:before="160" w:after="40"/>
      </w:pPr>
      <w:r>
        <w:rPr>
          <w:rFonts w:ascii="Times New Roman" w:hAnsi="Times New Roman"/>
          <w:b/>
          <w:i/>
          <w:color w:val="000000"/>
          <w:sz w:val="20"/>
        </w:rPr>
        <w:t>Exemplu de cod: event delegation pe liste dinamice din main.js</w:t>
      </w:r>
    </w:p>
    <w:p w14:paraId="195C8AD2">
      <w:pPr>
        <w:shd w:val="clear" w:color="auto" w:fill="F0F0F0"/>
        <w:spacing w:before="40" w:after="160"/>
        <w:ind w:left="425" w:right="283"/>
      </w:pPr>
      <w:r>
        <w:rPr>
          <w:rFonts w:ascii="Courier New" w:hAnsi="Courier New"/>
          <w:color w:val="000000"/>
          <w:sz w:val="18"/>
        </w:rPr>
        <w:t>// Event delegation: un singur listener pentru toata lista de istorice</w:t>
      </w:r>
      <w:r>
        <w:rPr>
          <w:rFonts w:ascii="Courier New" w:hAnsi="Courier New"/>
          <w:color w:val="000000"/>
          <w:sz w:val="18"/>
        </w:rPr>
        <w:br w:type="textWrapping"/>
      </w:r>
      <w:r>
        <w:rPr>
          <w:rFonts w:ascii="Courier New" w:hAnsi="Courier New"/>
          <w:color w:val="000000"/>
          <w:sz w:val="18"/>
        </w:rPr>
        <w:t>this.listaIstoric.addEventListener("click", (e) =&gt; {</w:t>
      </w:r>
      <w:r>
        <w:rPr>
          <w:rFonts w:ascii="Courier New" w:hAnsi="Courier New"/>
          <w:color w:val="000000"/>
          <w:sz w:val="18"/>
        </w:rPr>
        <w:br w:type="textWrapping"/>
      </w:r>
      <w:r>
        <w:rPr>
          <w:rFonts w:ascii="Courier New" w:hAnsi="Courier New"/>
          <w:color w:val="000000"/>
          <w:sz w:val="18"/>
        </w:rPr>
        <w:t xml:space="preserve">  const oras = e.target.dataset.oras;</w:t>
      </w:r>
      <w:r>
        <w:rPr>
          <w:rFonts w:ascii="Courier New" w:hAnsi="Courier New"/>
          <w:color w:val="000000"/>
          <w:sz w:val="18"/>
        </w:rPr>
        <w:br w:type="textWrapping"/>
      </w:r>
      <w:r>
        <w:rPr>
          <w:rFonts w:ascii="Courier New" w:hAnsi="Courier New"/>
          <w:color w:val="000000"/>
          <w:sz w:val="18"/>
        </w:rPr>
        <w:t xml:space="preserve">  if (oras) {</w:t>
      </w:r>
      <w:r>
        <w:rPr>
          <w:rFonts w:ascii="Courier New" w:hAnsi="Courier New"/>
          <w:color w:val="000000"/>
          <w:sz w:val="18"/>
        </w:rPr>
        <w:br w:type="textWrapping"/>
      </w:r>
      <w:r>
        <w:rPr>
          <w:rFonts w:ascii="Courier New" w:hAnsi="Courier New"/>
          <w:color w:val="000000"/>
          <w:sz w:val="18"/>
        </w:rPr>
        <w:t xml:space="preserve">    this.inputOras.value = oras;</w:t>
      </w:r>
      <w:r>
        <w:rPr>
          <w:rFonts w:ascii="Courier New" w:hAnsi="Courier New"/>
          <w:color w:val="000000"/>
          <w:sz w:val="18"/>
        </w:rPr>
        <w:br w:type="textWrapping"/>
      </w:r>
      <w:r>
        <w:rPr>
          <w:rFonts w:ascii="Courier New" w:hAnsi="Courier New"/>
          <w:color w:val="000000"/>
          <w:sz w:val="18"/>
        </w:rPr>
        <w:t xml:space="preserve">    this.cautaVreme(oras);</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Event delegation pentru radar: toggle layers harta</w:t>
      </w:r>
      <w:r>
        <w:rPr>
          <w:rFonts w:ascii="Courier New" w:hAnsi="Courier New"/>
          <w:color w:val="000000"/>
          <w:sz w:val="18"/>
        </w:rPr>
        <w:br w:type="textWrapping"/>
      </w:r>
      <w:r>
        <w:rPr>
          <w:rFonts w:ascii="Courier New" w:hAnsi="Courier New"/>
          <w:color w:val="000000"/>
          <w:sz w:val="18"/>
        </w:rPr>
        <w:t>document.getElementById("radar-controale")?.addEventListener("click", (e) =&gt; {</w:t>
      </w:r>
      <w:r>
        <w:rPr>
          <w:rFonts w:ascii="Courier New" w:hAnsi="Courier New"/>
          <w:color w:val="000000"/>
          <w:sz w:val="18"/>
        </w:rPr>
        <w:br w:type="textWrapping"/>
      </w:r>
      <w:r>
        <w:rPr>
          <w:rFonts w:ascii="Courier New" w:hAnsi="Courier New"/>
          <w:color w:val="000000"/>
          <w:sz w:val="18"/>
        </w:rPr>
        <w:t xml:space="preserve">  const btn = e.target.closest(".btn-radar");</w:t>
      </w:r>
      <w:r>
        <w:rPr>
          <w:rFonts w:ascii="Courier New" w:hAnsi="Courier New"/>
          <w:color w:val="000000"/>
          <w:sz w:val="18"/>
        </w:rPr>
        <w:br w:type="textWrapping"/>
      </w:r>
      <w:r>
        <w:rPr>
          <w:rFonts w:ascii="Courier New" w:hAnsi="Courier New"/>
          <w:color w:val="000000"/>
          <w:sz w:val="18"/>
        </w:rPr>
        <w:t xml:space="preserve">  if (!btn) return;</w:t>
      </w:r>
      <w:r>
        <w:rPr>
          <w:rFonts w:ascii="Courier New" w:hAnsi="Courier New"/>
          <w:color w:val="000000"/>
          <w:sz w:val="18"/>
        </w:rPr>
        <w:br w:type="textWrapping"/>
      </w:r>
      <w:r>
        <w:rPr>
          <w:rFonts w:ascii="Courier New" w:hAnsi="Courier New"/>
          <w:color w:val="000000"/>
          <w:sz w:val="18"/>
        </w:rPr>
        <w:t xml:space="preserve">  const eraActiv = btn.classList.contains("activ");</w:t>
      </w:r>
      <w:r>
        <w:rPr>
          <w:rFonts w:ascii="Courier New" w:hAnsi="Courier New"/>
          <w:color w:val="000000"/>
          <w:sz w:val="18"/>
        </w:rPr>
        <w:br w:type="textWrapping"/>
      </w:r>
      <w:r>
        <w:rPr>
          <w:rFonts w:ascii="Courier New" w:hAnsi="Courier New"/>
          <w:color w:val="000000"/>
          <w:sz w:val="18"/>
        </w:rPr>
        <w:t xml:space="preserve">  document.querySelectorAll(".btn-radar")</w:t>
      </w:r>
      <w:r>
        <w:rPr>
          <w:rFonts w:ascii="Courier New" w:hAnsi="Courier New"/>
          <w:color w:val="000000"/>
          <w:sz w:val="18"/>
        </w:rPr>
        <w:br w:type="textWrapping"/>
      </w:r>
      <w:r>
        <w:rPr>
          <w:rFonts w:ascii="Courier New" w:hAnsi="Courier New"/>
          <w:color w:val="000000"/>
          <w:sz w:val="18"/>
        </w:rPr>
        <w:t xml:space="preserve">          .forEach(b =&gt; b.classList.remove("activ"));</w:t>
      </w:r>
      <w:r>
        <w:rPr>
          <w:rFonts w:ascii="Courier New" w:hAnsi="Courier New"/>
          <w:color w:val="000000"/>
          <w:sz w:val="18"/>
        </w:rPr>
        <w:br w:type="textWrapping"/>
      </w:r>
      <w:r>
        <w:rPr>
          <w:rFonts w:ascii="Courier New" w:hAnsi="Courier New"/>
          <w:color w:val="000000"/>
          <w:sz w:val="18"/>
        </w:rPr>
        <w:t xml:space="preserve">  schimbaLayerMeteo(eraActiv ? null : btn.dataset.layer, apiKey);</w:t>
      </w:r>
      <w:r>
        <w:rPr>
          <w:rFonts w:ascii="Courier New" w:hAnsi="Courier New"/>
          <w:color w:val="000000"/>
          <w:sz w:val="18"/>
        </w:rPr>
        <w:br w:type="textWrapping"/>
      </w:r>
      <w:r>
        <w:rPr>
          <w:rFonts w:ascii="Courier New" w:hAnsi="Courier New"/>
          <w:color w:val="000000"/>
          <w:sz w:val="18"/>
        </w:rPr>
        <w:t xml:space="preserve">  if (!eraActiv) btn.classList.add("activ");</w:t>
      </w:r>
      <w:r>
        <w:rPr>
          <w:rFonts w:ascii="Courier New" w:hAnsi="Courier New"/>
          <w:color w:val="000000"/>
          <w:sz w:val="18"/>
        </w:rPr>
        <w:br w:type="textWrapping"/>
      </w:r>
      <w:r>
        <w:rPr>
          <w:rFonts w:ascii="Courier New" w:hAnsi="Courier New"/>
          <w:color w:val="000000"/>
          <w:sz w:val="18"/>
        </w:rPr>
        <w:t>});</w:t>
      </w:r>
    </w:p>
    <w:p w14:paraId="1EF90D75">
      <w:pPr>
        <w:pStyle w:val="3"/>
        <w:keepNext/>
        <w:spacing w:before="240" w:after="120"/>
      </w:pPr>
      <w:bookmarkStart w:id="24" w:name="_Toc21437"/>
      <w:r>
        <w:rPr>
          <w:b/>
          <w:color w:val="000000"/>
          <w:sz w:val="24"/>
        </w:rPr>
        <w:t>5.6 Atribute de date personalizate (dataset)</w:t>
      </w:r>
      <w:bookmarkEnd w:id="24"/>
    </w:p>
    <w:p w14:paraId="62E9E0E7">
      <w:pPr>
        <w:spacing w:before="60" w:after="100" w:line="276" w:lineRule="auto"/>
      </w:pPr>
      <w:r>
        <w:rPr>
          <w:rFonts w:ascii="Times New Roman" w:hAnsi="Times New Roman"/>
          <w:b w:val="0"/>
          <w:i w:val="0"/>
          <w:color w:val="000000"/>
          <w:sz w:val="24"/>
        </w:rPr>
        <w:t>Atributele de tip data-* permit stocarea de informații personalizate direct pe elementele HTML, accesibile din JavaScript prin proprietatea dataset [3]. Această tehnică elimină necesitatea căutării în colecții JavaScript pentru a determina ce reprezintă un element vizual, facilitând event delegationul și separând datele de logica aplicației.</w:t>
      </w:r>
    </w:p>
    <w:p w14:paraId="31EF7ABD">
      <w:pPr>
        <w:spacing w:before="160" w:after="40"/>
      </w:pPr>
      <w:r>
        <w:rPr>
          <w:rFonts w:ascii="Times New Roman" w:hAnsi="Times New Roman"/>
          <w:b/>
          <w:i/>
          <w:color w:val="000000"/>
          <w:sz w:val="20"/>
        </w:rPr>
        <w:t>Exemplu de cod: atribute dataset și event delegation pe lista de favorite</w:t>
      </w:r>
    </w:p>
    <w:p w14:paraId="1154A0FD">
      <w:pPr>
        <w:shd w:val="clear" w:color="auto" w:fill="F0F0F0"/>
        <w:spacing w:before="40" w:after="160"/>
        <w:ind w:left="425" w:right="283"/>
      </w:pPr>
      <w:r>
        <w:rPr>
          <w:rFonts w:ascii="Courier New" w:hAnsi="Courier New"/>
          <w:color w:val="000000"/>
          <w:sz w:val="18"/>
        </w:rPr>
        <w:t>// Randare HTML cu atribute data-* personalizate (din ui.js)</w:t>
      </w:r>
      <w:r>
        <w:rPr>
          <w:rFonts w:ascii="Courier New" w:hAnsi="Courier New"/>
          <w:color w:val="000000"/>
          <w:sz w:val="18"/>
        </w:rPr>
        <w:br w:type="textWrapping"/>
      </w:r>
      <w:r>
        <w:rPr>
          <w:rFonts w:ascii="Courier New" w:hAnsi="Courier New"/>
          <w:color w:val="000000"/>
          <w:sz w:val="18"/>
        </w:rPr>
        <w:t>lista.innerHTML = favorite.map(({ id, city, note }) =&gt; `</w:t>
      </w:r>
      <w:r>
        <w:rPr>
          <w:rFonts w:ascii="Courier New" w:hAnsi="Courier New"/>
          <w:color w:val="000000"/>
          <w:sz w:val="18"/>
        </w:rPr>
        <w:br w:type="textWrapping"/>
      </w:r>
      <w:r>
        <w:rPr>
          <w:rFonts w:ascii="Courier New" w:hAnsi="Courier New"/>
          <w:color w:val="000000"/>
          <w:sz w:val="18"/>
        </w:rPr>
        <w:t xml:space="preserve">  &lt;li class="favorit-item"&gt;</w:t>
      </w:r>
      <w:r>
        <w:rPr>
          <w:rFonts w:ascii="Courier New" w:hAnsi="Courier New"/>
          <w:color w:val="000000"/>
          <w:sz w:val="18"/>
        </w:rPr>
        <w:br w:type="textWrapping"/>
      </w:r>
      <w:r>
        <w:rPr>
          <w:rFonts w:ascii="Courier New" w:hAnsi="Courier New"/>
          <w:color w:val="000000"/>
          <w:sz w:val="18"/>
        </w:rPr>
        <w:t xml:space="preserve">    &lt;span data-oras="${city}"&gt;${city}&lt;/span&gt;</w:t>
      </w:r>
      <w:r>
        <w:rPr>
          <w:rFonts w:ascii="Courier New" w:hAnsi="Courier New"/>
          <w:color w:val="000000"/>
          <w:sz w:val="18"/>
        </w:rPr>
        <w:br w:type="textWrapping"/>
      </w:r>
      <w:r>
        <w:rPr>
          <w:rFonts w:ascii="Courier New" w:hAnsi="Courier New"/>
          <w:color w:val="000000"/>
          <w:sz w:val="18"/>
        </w:rPr>
        <w:t xml:space="preserve">    &lt;button data-id-favorit="${id}" data-actiune="sterge"&gt;X&lt;/button&gt;</w:t>
      </w:r>
      <w:r>
        <w:rPr>
          <w:rFonts w:ascii="Courier New" w:hAnsi="Courier New"/>
          <w:color w:val="000000"/>
          <w:sz w:val="18"/>
        </w:rPr>
        <w:br w:type="textWrapping"/>
      </w:r>
      <w:r>
        <w:rPr>
          <w:rFonts w:ascii="Courier New" w:hAnsi="Courier New"/>
          <w:color w:val="000000"/>
          <w:sz w:val="18"/>
        </w:rPr>
        <w:t xml:space="preserve">  &lt;/li&gt;</w:t>
      </w:r>
      <w:r>
        <w:rPr>
          <w:rFonts w:ascii="Courier New" w:hAnsi="Courier New"/>
          <w:color w:val="000000"/>
          <w:sz w:val="18"/>
        </w:rPr>
        <w:br w:type="textWrapping"/>
      </w:r>
      <w:r>
        <w:rPr>
          <w:rFonts w:ascii="Courier New" w:hAnsi="Courier New"/>
          <w:color w:val="000000"/>
          <w:sz w:val="18"/>
        </w:rPr>
        <w:t>`).join("");</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Accesare dataset in event handler</w:t>
      </w:r>
      <w:r>
        <w:rPr>
          <w:rFonts w:ascii="Courier New" w:hAnsi="Courier New"/>
          <w:color w:val="000000"/>
          <w:sz w:val="18"/>
        </w:rPr>
        <w:br w:type="textWrapping"/>
      </w:r>
      <w:r>
        <w:rPr>
          <w:rFonts w:ascii="Courier New" w:hAnsi="Courier New"/>
          <w:color w:val="000000"/>
          <w:sz w:val="18"/>
        </w:rPr>
        <w:t>this.listaFavorite.addEventListener("click", async (e) =&gt; {</w:t>
      </w:r>
      <w:r>
        <w:rPr>
          <w:rFonts w:ascii="Courier New" w:hAnsi="Courier New"/>
          <w:color w:val="000000"/>
          <w:sz w:val="18"/>
        </w:rPr>
        <w:br w:type="textWrapping"/>
      </w:r>
      <w:r>
        <w:rPr>
          <w:rFonts w:ascii="Courier New" w:hAnsi="Courier New"/>
          <w:color w:val="000000"/>
          <w:sz w:val="18"/>
        </w:rPr>
        <w:t xml:space="preserve">  if (e.target.dataset.actiune === "sterge") {</w:t>
      </w:r>
      <w:r>
        <w:rPr>
          <w:rFonts w:ascii="Courier New" w:hAnsi="Courier New"/>
          <w:color w:val="000000"/>
          <w:sz w:val="18"/>
        </w:rPr>
        <w:br w:type="textWrapping"/>
      </w:r>
      <w:r>
        <w:rPr>
          <w:rFonts w:ascii="Courier New" w:hAnsi="Courier New"/>
          <w:color w:val="000000"/>
          <w:sz w:val="18"/>
        </w:rPr>
        <w:t xml:space="preserve">    const id = parseInt(e.target.dataset.idFavorit);</w:t>
      </w:r>
      <w:r>
        <w:rPr>
          <w:rFonts w:ascii="Courier New" w:hAnsi="Courier New"/>
          <w:color w:val="000000"/>
          <w:sz w:val="18"/>
        </w:rPr>
        <w:br w:type="textWrapping"/>
      </w:r>
      <w:r>
        <w:rPr>
          <w:rFonts w:ascii="Courier New" w:hAnsi="Courier New"/>
          <w:color w:val="000000"/>
          <w:sz w:val="18"/>
        </w:rPr>
        <w:t xml:space="preserve">    await stergeFavorit(id);</w:t>
      </w:r>
      <w:r>
        <w:rPr>
          <w:rFonts w:ascii="Courier New" w:hAnsi="Courier New"/>
          <w:color w:val="000000"/>
          <w:sz w:val="18"/>
        </w:rPr>
        <w:br w:type="textWrapping"/>
      </w:r>
      <w:r>
        <w:rPr>
          <w:rFonts w:ascii="Courier New" w:hAnsi="Courier New"/>
          <w:color w:val="000000"/>
          <w:sz w:val="18"/>
        </w:rPr>
        <w:t xml:space="preserve">    await this.incarcaFavorite();</w:t>
      </w:r>
      <w:r>
        <w:rPr>
          <w:rFonts w:ascii="Courier New" w:hAnsi="Courier New"/>
          <w:color w:val="000000"/>
          <w:sz w:val="18"/>
        </w:rPr>
        <w:br w:type="textWrapping"/>
      </w:r>
      <w:r>
        <w:rPr>
          <w:rFonts w:ascii="Courier New" w:hAnsi="Courier New"/>
          <w:color w:val="000000"/>
          <w:sz w:val="18"/>
        </w:rPr>
        <w:t xml:space="preserve">  } else {</w:t>
      </w:r>
      <w:r>
        <w:rPr>
          <w:rFonts w:ascii="Courier New" w:hAnsi="Courier New"/>
          <w:color w:val="000000"/>
          <w:sz w:val="18"/>
        </w:rPr>
        <w:br w:type="textWrapping"/>
      </w:r>
      <w:r>
        <w:rPr>
          <w:rFonts w:ascii="Courier New" w:hAnsi="Courier New"/>
          <w:color w:val="000000"/>
          <w:sz w:val="18"/>
        </w:rPr>
        <w:t xml:space="preserve">    const oras = e.target.dataset.oras;</w:t>
      </w:r>
      <w:r>
        <w:rPr>
          <w:rFonts w:ascii="Courier New" w:hAnsi="Courier New"/>
          <w:color w:val="000000"/>
          <w:sz w:val="18"/>
        </w:rPr>
        <w:br w:type="textWrapping"/>
      </w:r>
      <w:r>
        <w:rPr>
          <w:rFonts w:ascii="Courier New" w:hAnsi="Courier New"/>
          <w:color w:val="000000"/>
          <w:sz w:val="18"/>
        </w:rPr>
        <w:t xml:space="preserve">    if (oras) this.cautaVreme(oras);</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p>
    <w:p w14:paraId="0D6554DF">
      <w:r>
        <w:br w:type="page"/>
      </w:r>
    </w:p>
    <w:p w14:paraId="3D1F58E6">
      <w:pPr>
        <w:pStyle w:val="2"/>
        <w:keepNext/>
        <w:spacing w:before="360" w:after="120"/>
      </w:pPr>
      <w:bookmarkStart w:id="25" w:name="_Toc8211"/>
      <w:r>
        <w:rPr>
          <w:b/>
          <w:color w:val="000000"/>
          <w:sz w:val="28"/>
        </w:rPr>
        <w:t>6. JavaScript asincron: callbacks, Promises și async/await</w:t>
      </w:r>
      <w:bookmarkEnd w:id="25"/>
    </w:p>
    <w:p w14:paraId="2B8970E9">
      <w:pPr>
        <w:spacing w:before="60" w:after="100" w:line="276" w:lineRule="auto"/>
      </w:pPr>
      <w:r>
        <w:rPr>
          <w:rFonts w:ascii="Times New Roman" w:hAnsi="Times New Roman"/>
          <w:b w:val="0"/>
          <w:i w:val="0"/>
          <w:color w:val="000000"/>
          <w:sz w:val="24"/>
        </w:rPr>
        <w:t>JavaScript rulează pe un singur fir de execuție (single-threaded), ceea ce înseamnă că nu poate efectua mai multe operații simultan [2]. Această limitare ar deveni problematică în contextul aplicațiilor web, care trebuie să comunice cu servere, să citească fișiere sau să aștepte acțiuni ale utilizatorului, toate operații care durează timp nedeterminat. Soluția este modelul asincron: operațiile lente sunt inițiate și executate în fundal de runtime-ul browserului sau Node.js, iar codul JavaScript primește notificare prin callback-uri sau Promises când acestea se finalizează.</w:t>
      </w:r>
    </w:p>
    <w:p w14:paraId="100B9FE4">
      <w:pPr>
        <w:pStyle w:val="3"/>
        <w:keepNext/>
        <w:spacing w:before="240" w:after="120"/>
      </w:pPr>
      <w:bookmarkStart w:id="26" w:name="_Toc10608"/>
      <w:r>
        <w:rPr>
          <w:b/>
          <w:color w:val="000000"/>
          <w:sz w:val="24"/>
        </w:rPr>
        <w:t>6.1 Callback-uri</w:t>
      </w:r>
      <w:bookmarkEnd w:id="26"/>
    </w:p>
    <w:p w14:paraId="4052654A">
      <w:pPr>
        <w:spacing w:before="60" w:after="100" w:line="276" w:lineRule="auto"/>
      </w:pPr>
      <w:r>
        <w:rPr>
          <w:rFonts w:ascii="Times New Roman" w:hAnsi="Times New Roman"/>
          <w:b w:val="0"/>
          <w:i w:val="0"/>
          <w:color w:val="000000"/>
          <w:sz w:val="24"/>
        </w:rPr>
        <w:t>Callback-ul este cea mai veche formă de asincronicitate în JavaScript: o funcție pasată ca argument altei funcții, care urmează să fie apelată în viitor, la finalizarea unei operații. Deși funcționale, callback-urile imbricate adânc produc o situație numită callback hell, reprezentând cod greu de citit și de menținut, cu tratare complicată a erorilor [2].</w:t>
      </w:r>
    </w:p>
    <w:p w14:paraId="3136444C">
      <w:pPr>
        <w:spacing w:before="160" w:after="40"/>
      </w:pPr>
      <w:r>
        <w:rPr>
          <w:rFonts w:ascii="Times New Roman" w:hAnsi="Times New Roman"/>
          <w:b/>
          <w:i/>
          <w:color w:val="000000"/>
          <w:sz w:val="20"/>
        </w:rPr>
        <w:t>Exemplu de cod: callback clasic din exemple/04-async</w:t>
      </w:r>
    </w:p>
    <w:p w14:paraId="3E52658D">
      <w:pPr>
        <w:shd w:val="clear" w:color="auto" w:fill="F0F0F0"/>
        <w:spacing w:before="40" w:after="160"/>
        <w:ind w:left="425" w:right="283"/>
      </w:pPr>
      <w:r>
        <w:rPr>
          <w:rFonts w:ascii="Courier New" w:hAnsi="Courier New"/>
          <w:color w:val="000000"/>
          <w:sz w:val="18"/>
        </w:rPr>
        <w:t>// Callback simplu: setTimeout simuleaza o operatie asincrona</w:t>
      </w:r>
      <w:r>
        <w:rPr>
          <w:rFonts w:ascii="Courier New" w:hAnsi="Courier New"/>
          <w:color w:val="000000"/>
          <w:sz w:val="18"/>
        </w:rPr>
        <w:br w:type="textWrapping"/>
      </w:r>
      <w:r>
        <w:rPr>
          <w:rFonts w:ascii="Courier New" w:hAnsi="Courier New"/>
          <w:color w:val="000000"/>
          <w:sz w:val="18"/>
        </w:rPr>
        <w:t>function incarcaDateMeteo(oras, callback) {</w:t>
      </w:r>
      <w:r>
        <w:rPr>
          <w:rFonts w:ascii="Courier New" w:hAnsi="Courier New"/>
          <w:color w:val="000000"/>
          <w:sz w:val="18"/>
        </w:rPr>
        <w:br w:type="textWrapping"/>
      </w:r>
      <w:r>
        <w:rPr>
          <w:rFonts w:ascii="Courier New" w:hAnsi="Courier New"/>
          <w:color w:val="000000"/>
          <w:sz w:val="18"/>
        </w:rPr>
        <w:t xml:space="preserve">  setTimeout(() =&gt; {</w:t>
      </w:r>
      <w:r>
        <w:rPr>
          <w:rFonts w:ascii="Courier New" w:hAnsi="Courier New"/>
          <w:color w:val="000000"/>
          <w:sz w:val="18"/>
        </w:rPr>
        <w:br w:type="textWrapping"/>
      </w:r>
      <w:r>
        <w:rPr>
          <w:rFonts w:ascii="Courier New" w:hAnsi="Courier New"/>
          <w:color w:val="000000"/>
          <w:sz w:val="18"/>
        </w:rPr>
        <w:t xml:space="preserve">    if (!oras) { callback(new Error("Oras invalid"), null); return; }</w:t>
      </w:r>
      <w:r>
        <w:rPr>
          <w:rFonts w:ascii="Courier New" w:hAnsi="Courier New"/>
          <w:color w:val="000000"/>
          <w:sz w:val="18"/>
        </w:rPr>
        <w:br w:type="textWrapping"/>
      </w:r>
      <w:r>
        <w:rPr>
          <w:rFonts w:ascii="Courier New" w:hAnsi="Courier New"/>
          <w:color w:val="000000"/>
          <w:sz w:val="18"/>
        </w:rPr>
        <w:t xml:space="preserve">    callback(null, { oras, temp: 22.5, umiditate: 65 });</w:t>
      </w:r>
      <w:r>
        <w:rPr>
          <w:rFonts w:ascii="Courier New" w:hAnsi="Courier New"/>
          <w:color w:val="000000"/>
          <w:sz w:val="18"/>
        </w:rPr>
        <w:br w:type="textWrapping"/>
      </w:r>
      <w:r>
        <w:rPr>
          <w:rFonts w:ascii="Courier New" w:hAnsi="Courier New"/>
          <w:color w:val="000000"/>
          <w:sz w:val="18"/>
        </w:rPr>
        <w:t xml:space="preserve">  }, 1000);</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incarcaDateMeteo("Cluj", (eroare, date) =&gt; {</w:t>
      </w:r>
      <w:r>
        <w:rPr>
          <w:rFonts w:ascii="Courier New" w:hAnsi="Courier New"/>
          <w:color w:val="000000"/>
          <w:sz w:val="18"/>
        </w:rPr>
        <w:br w:type="textWrapping"/>
      </w:r>
      <w:r>
        <w:rPr>
          <w:rFonts w:ascii="Courier New" w:hAnsi="Courier New"/>
          <w:color w:val="000000"/>
          <w:sz w:val="18"/>
        </w:rPr>
        <w:t xml:space="preserve">  if (eroare) { console.error(eroare.message); return; }</w:t>
      </w:r>
      <w:r>
        <w:rPr>
          <w:rFonts w:ascii="Courier New" w:hAnsi="Courier New"/>
          <w:color w:val="000000"/>
          <w:sz w:val="18"/>
        </w:rPr>
        <w:br w:type="textWrapping"/>
      </w:r>
      <w:r>
        <w:rPr>
          <w:rFonts w:ascii="Courier New" w:hAnsi="Courier New"/>
          <w:color w:val="000000"/>
          <w:sz w:val="18"/>
        </w:rPr>
        <w:t xml:space="preserve">  console.log(date.temp);  // 22.5</w:t>
      </w:r>
      <w:r>
        <w:rPr>
          <w:rFonts w:ascii="Courier New" w:hAnsi="Courier New"/>
          <w:color w:val="000000"/>
          <w:sz w:val="18"/>
        </w:rPr>
        <w:br w:type="textWrapping"/>
      </w:r>
      <w:r>
        <w:rPr>
          <w:rFonts w:ascii="Courier New" w:hAnsi="Courier New"/>
          <w:color w:val="000000"/>
          <w:sz w:val="18"/>
        </w:rPr>
        <w:t>});</w:t>
      </w:r>
    </w:p>
    <w:p w14:paraId="266479DA">
      <w:pPr>
        <w:pStyle w:val="3"/>
        <w:keepNext/>
        <w:spacing w:before="240" w:after="120"/>
      </w:pPr>
      <w:bookmarkStart w:id="27" w:name="_Toc14954"/>
      <w:r>
        <w:rPr>
          <w:b/>
          <w:color w:val="000000"/>
          <w:sz w:val="24"/>
        </w:rPr>
        <w:t>6.2 Promises</w:t>
      </w:r>
      <w:bookmarkEnd w:id="27"/>
    </w:p>
    <w:p w14:paraId="08F8560A">
      <w:pPr>
        <w:spacing w:before="60" w:after="100" w:line="276" w:lineRule="auto"/>
      </w:pPr>
      <w:r>
        <w:rPr>
          <w:rFonts w:ascii="Times New Roman" w:hAnsi="Times New Roman"/>
          <w:b w:val="0"/>
          <w:i w:val="0"/>
          <w:color w:val="000000"/>
          <w:sz w:val="24"/>
        </w:rPr>
        <w:t>Un Promise este un obiect care reprezintă un rezultat care nu este disponibil încă, dar va fi în viitor [2]. Poate fi în una din trei stări: pending (în așteptare), fulfilled (rezolvat cu succes) sau rejected (respins cu eroare). Metodele then() și catch() permit înlănțuirea operațiunilor asincrone într-un mod mai lizibil decât callback-urile imbricate.</w:t>
      </w:r>
    </w:p>
    <w:p w14:paraId="433E671A">
      <w:pPr>
        <w:spacing w:before="160" w:after="40"/>
      </w:pPr>
      <w:r>
        <w:rPr>
          <w:rFonts w:ascii="Times New Roman" w:hAnsi="Times New Roman"/>
          <w:b/>
          <w:i/>
          <w:color w:val="000000"/>
          <w:sz w:val="20"/>
        </w:rPr>
        <w:t>Exemplu de cod: Promise și înlănțuire then/catch</w:t>
      </w:r>
    </w:p>
    <w:p w14:paraId="46163766">
      <w:pPr>
        <w:shd w:val="clear" w:color="auto" w:fill="F0F0F0"/>
        <w:spacing w:before="40" w:after="160"/>
        <w:ind w:left="425" w:right="283"/>
      </w:pPr>
      <w:r>
        <w:rPr>
          <w:rFonts w:ascii="Courier New" w:hAnsi="Courier New"/>
          <w:color w:val="000000"/>
          <w:sz w:val="18"/>
        </w:rPr>
        <w:t>// Inlantuire then() si catch()</w:t>
      </w:r>
      <w:r>
        <w:rPr>
          <w:rFonts w:ascii="Courier New" w:hAnsi="Courier New"/>
          <w:color w:val="000000"/>
          <w:sz w:val="18"/>
        </w:rPr>
        <w:br w:type="textWrapping"/>
      </w:r>
      <w:r>
        <w:rPr>
          <w:rFonts w:ascii="Courier New" w:hAnsi="Courier New"/>
          <w:color w:val="000000"/>
          <w:sz w:val="18"/>
        </w:rPr>
        <w:t>cereDateMeteo("Sibiu")</w:t>
      </w:r>
      <w:r>
        <w:rPr>
          <w:rFonts w:ascii="Courier New" w:hAnsi="Courier New"/>
          <w:color w:val="000000"/>
          <w:sz w:val="18"/>
        </w:rPr>
        <w:br w:type="textWrapping"/>
      </w:r>
      <w:r>
        <w:rPr>
          <w:rFonts w:ascii="Courier New" w:hAnsi="Courier New"/>
          <w:color w:val="000000"/>
          <w:sz w:val="18"/>
        </w:rPr>
        <w:t xml:space="preserve">  .then(date =&gt; randeazaVreme(date, containerEl, setari))</w:t>
      </w:r>
      <w:r>
        <w:rPr>
          <w:rFonts w:ascii="Courier New" w:hAnsi="Courier New"/>
          <w:color w:val="000000"/>
          <w:sz w:val="18"/>
        </w:rPr>
        <w:br w:type="textWrapping"/>
      </w:r>
      <w:r>
        <w:rPr>
          <w:rFonts w:ascii="Courier New" w:hAnsi="Courier New"/>
          <w:color w:val="000000"/>
          <w:sz w:val="18"/>
        </w:rPr>
        <w:t xml:space="preserve">  .catch(err =&gt; randeazaEroare(err.message, containerEl));</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Creare Promise manual</w:t>
      </w:r>
      <w:r>
        <w:rPr>
          <w:rFonts w:ascii="Courier New" w:hAnsi="Courier New"/>
          <w:color w:val="000000"/>
          <w:sz w:val="18"/>
        </w:rPr>
        <w:br w:type="textWrapping"/>
      </w:r>
      <w:r>
        <w:rPr>
          <w:rFonts w:ascii="Courier New" w:hAnsi="Courier New"/>
          <w:color w:val="000000"/>
          <w:sz w:val="18"/>
        </w:rPr>
        <w:t>function cereDateMeteo(oras) {</w:t>
      </w:r>
      <w:r>
        <w:rPr>
          <w:rFonts w:ascii="Courier New" w:hAnsi="Courier New"/>
          <w:color w:val="000000"/>
          <w:sz w:val="18"/>
        </w:rPr>
        <w:br w:type="textWrapping"/>
      </w:r>
      <w:r>
        <w:rPr>
          <w:rFonts w:ascii="Courier New" w:hAnsi="Courier New"/>
          <w:color w:val="000000"/>
          <w:sz w:val="18"/>
        </w:rPr>
        <w:t xml:space="preserve">  return new Promise((resolve, reject) =&gt; {</w:t>
      </w:r>
      <w:r>
        <w:rPr>
          <w:rFonts w:ascii="Courier New" w:hAnsi="Courier New"/>
          <w:color w:val="000000"/>
          <w:sz w:val="18"/>
        </w:rPr>
        <w:br w:type="textWrapping"/>
      </w:r>
      <w:r>
        <w:rPr>
          <w:rFonts w:ascii="Courier New" w:hAnsi="Courier New"/>
          <w:color w:val="000000"/>
          <w:sz w:val="18"/>
        </w:rPr>
        <w:t xml:space="preserve">    if (!oras) { reject(new Error("Specificati un oras")); return; }</w:t>
      </w:r>
      <w:r>
        <w:rPr>
          <w:rFonts w:ascii="Courier New" w:hAnsi="Courier New"/>
          <w:color w:val="000000"/>
          <w:sz w:val="18"/>
        </w:rPr>
        <w:br w:type="textWrapping"/>
      </w:r>
      <w:r>
        <w:rPr>
          <w:rFonts w:ascii="Courier New" w:hAnsi="Courier New"/>
          <w:color w:val="000000"/>
          <w:sz w:val="18"/>
        </w:rPr>
        <w:t xml:space="preserve">    fetch(`https://api.openweathermap.org/data/2.5/weather?q=${oras}&amp;appid=${CHEIE}`)</w:t>
      </w:r>
      <w:r>
        <w:rPr>
          <w:rFonts w:ascii="Courier New" w:hAnsi="Courier New"/>
          <w:color w:val="000000"/>
          <w:sz w:val="18"/>
        </w:rPr>
        <w:br w:type="textWrapping"/>
      </w:r>
      <w:r>
        <w:rPr>
          <w:rFonts w:ascii="Courier New" w:hAnsi="Courier New"/>
          <w:color w:val="000000"/>
          <w:sz w:val="18"/>
        </w:rPr>
        <w:t xml:space="preserve">      .then(r =&gt; r.json())</w:t>
      </w:r>
      <w:r>
        <w:rPr>
          <w:rFonts w:ascii="Courier New" w:hAnsi="Courier New"/>
          <w:color w:val="000000"/>
          <w:sz w:val="18"/>
        </w:rPr>
        <w:br w:type="textWrapping"/>
      </w:r>
      <w:r>
        <w:rPr>
          <w:rFonts w:ascii="Courier New" w:hAnsi="Courier New"/>
          <w:color w:val="000000"/>
          <w:sz w:val="18"/>
        </w:rPr>
        <w:t xml:space="preserve">      .then(data =&gt; resolve(data))</w:t>
      </w:r>
      <w:r>
        <w:rPr>
          <w:rFonts w:ascii="Courier New" w:hAnsi="Courier New"/>
          <w:color w:val="000000"/>
          <w:sz w:val="18"/>
        </w:rPr>
        <w:br w:type="textWrapping"/>
      </w:r>
      <w:r>
        <w:rPr>
          <w:rFonts w:ascii="Courier New" w:hAnsi="Courier New"/>
          <w:color w:val="000000"/>
          <w:sz w:val="18"/>
        </w:rPr>
        <w:t xml:space="preserve">      .catch(err =&gt; reject(err));</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p>
    <w:p w14:paraId="4572DAC0">
      <w:pPr>
        <w:pStyle w:val="3"/>
        <w:keepNext/>
        <w:spacing w:before="240" w:after="120"/>
      </w:pPr>
      <w:bookmarkStart w:id="28" w:name="_Toc22463"/>
      <w:r>
        <w:rPr>
          <w:b/>
          <w:color w:val="000000"/>
          <w:sz w:val="24"/>
        </w:rPr>
        <w:t>6.3 async/await, sintaxa modernă</w:t>
      </w:r>
      <w:bookmarkEnd w:id="28"/>
    </w:p>
    <w:p w14:paraId="65928E14">
      <w:pPr>
        <w:spacing w:before="60" w:after="100" w:line="276" w:lineRule="auto"/>
      </w:pPr>
      <w:r>
        <w:rPr>
          <w:rFonts w:ascii="Times New Roman" w:hAnsi="Times New Roman"/>
          <w:b w:val="0"/>
          <w:i w:val="0"/>
          <w:color w:val="000000"/>
          <w:sz w:val="24"/>
        </w:rPr>
        <w:t>Cuvintele cheie async și await, introduse în ES2017, simplifică dramatic lucrul cu Promises [1]. O funcție marcată cu async returnează implicit un Promise. În interiorul ei, await pauzează execuția funcției fără a bloca firul principal, până ce Promise-ul din dreapta sa se rezolvă, și returnează valoarea rezultată. Tratarea erorilor se face cu try/catch, la fel ca în codul sincron, eliminând nevoia de catch() înlănțuit.</w:t>
      </w:r>
    </w:p>
    <w:p w14:paraId="34F77DAF">
      <w:pPr>
        <w:spacing w:before="160" w:after="40"/>
      </w:pPr>
      <w:r>
        <w:rPr>
          <w:rFonts w:ascii="Times New Roman" w:hAnsi="Times New Roman"/>
          <w:b/>
          <w:i/>
          <w:color w:val="000000"/>
          <w:sz w:val="20"/>
        </w:rPr>
        <w:t>Exemplu de cod: funcție async cu tratare erori din api.js</w:t>
      </w:r>
    </w:p>
    <w:p w14:paraId="7DF1FF6B">
      <w:pPr>
        <w:shd w:val="clear" w:color="auto" w:fill="F0F0F0"/>
        <w:spacing w:before="40" w:after="160"/>
        <w:ind w:left="425" w:right="283"/>
      </w:pPr>
      <w:r>
        <w:rPr>
          <w:rFonts w:ascii="Courier New" w:hAnsi="Courier New"/>
          <w:color w:val="000000"/>
          <w:sz w:val="18"/>
        </w:rPr>
        <w:t>// Functie async din api.js: cerere la OpenWeatherMap</w:t>
      </w:r>
      <w:r>
        <w:rPr>
          <w:rFonts w:ascii="Courier New" w:hAnsi="Courier New"/>
          <w:color w:val="000000"/>
          <w:sz w:val="18"/>
        </w:rPr>
        <w:br w:type="textWrapping"/>
      </w:r>
      <w:r>
        <w:rPr>
          <w:rFonts w:ascii="Courier New" w:hAnsi="Courier New"/>
          <w:color w:val="000000"/>
          <w:sz w:val="18"/>
        </w:rPr>
        <w:t>async function obtineVremeOras(oras) {</w:t>
      </w:r>
      <w:r>
        <w:rPr>
          <w:rFonts w:ascii="Courier New" w:hAnsi="Courier New"/>
          <w:color w:val="000000"/>
          <w:sz w:val="18"/>
        </w:rPr>
        <w:br w:type="textWrapping"/>
      </w:r>
      <w:r>
        <w:rPr>
          <w:rFonts w:ascii="Courier New" w:hAnsi="Courier New"/>
          <w:color w:val="000000"/>
          <w:sz w:val="18"/>
        </w:rPr>
        <w:t xml:space="preserve">  const url = `${URL_OWM}/weather`</w:t>
      </w:r>
      <w:r>
        <w:rPr>
          <w:rFonts w:ascii="Courier New" w:hAnsi="Courier New"/>
          <w:color w:val="000000"/>
          <w:sz w:val="18"/>
        </w:rPr>
        <w:br w:type="textWrapping"/>
      </w:r>
      <w:r>
        <w:rPr>
          <w:rFonts w:ascii="Courier New" w:hAnsi="Courier New"/>
          <w:color w:val="000000"/>
          <w:sz w:val="18"/>
        </w:rPr>
        <w:t xml:space="preserve">            + `?q=${encodeURIComponent(oras)}`</w:t>
      </w:r>
      <w:r>
        <w:rPr>
          <w:rFonts w:ascii="Courier New" w:hAnsi="Courier New"/>
          <w:color w:val="000000"/>
          <w:sz w:val="18"/>
        </w:rPr>
        <w:br w:type="textWrapping"/>
      </w:r>
      <w:r>
        <w:rPr>
          <w:rFonts w:ascii="Courier New" w:hAnsi="Courier New"/>
          <w:color w:val="000000"/>
          <w:sz w:val="18"/>
        </w:rPr>
        <w:t xml:space="preserve">            + `&amp;appid=${CHEIE_API}&amp;units=metric&amp;lang=ro`;</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const raspuns = await fetch(url);</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if (!raspuns.ok) {</w:t>
      </w:r>
      <w:r>
        <w:rPr>
          <w:rFonts w:ascii="Courier New" w:hAnsi="Courier New"/>
          <w:color w:val="000000"/>
          <w:sz w:val="18"/>
        </w:rPr>
        <w:br w:type="textWrapping"/>
      </w:r>
      <w:r>
        <w:rPr>
          <w:rFonts w:ascii="Courier New" w:hAnsi="Courier New"/>
          <w:color w:val="000000"/>
          <w:sz w:val="18"/>
        </w:rPr>
        <w:t xml:space="preserve">    const err = await raspuns.json().catch(() =&gt; ({}));</w:t>
      </w:r>
      <w:r>
        <w:rPr>
          <w:rFonts w:ascii="Courier New" w:hAnsi="Courier New"/>
          <w:color w:val="000000"/>
          <w:sz w:val="18"/>
        </w:rPr>
        <w:br w:type="textWrapping"/>
      </w:r>
      <w:r>
        <w:rPr>
          <w:rFonts w:ascii="Courier New" w:hAnsi="Courier New"/>
          <w:color w:val="000000"/>
          <w:sz w:val="18"/>
        </w:rPr>
        <w:t xml:space="preserve">    throw new Error(err.message || `Orasul "${oras}" nu a fost gasit.`);</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return raspuns.json();</w:t>
      </w:r>
      <w:r>
        <w:rPr>
          <w:rFonts w:ascii="Courier New" w:hAnsi="Courier New"/>
          <w:color w:val="000000"/>
          <w:sz w:val="18"/>
        </w:rPr>
        <w:br w:type="textWrapping"/>
      </w:r>
      <w:r>
        <w:rPr>
          <w:rFonts w:ascii="Courier New" w:hAnsi="Courier New"/>
          <w:color w:val="000000"/>
          <w:sz w:val="18"/>
        </w:rPr>
        <w:t>}</w:t>
      </w:r>
    </w:p>
    <w:p w14:paraId="6FDA0B21">
      <w:pPr>
        <w:pStyle w:val="3"/>
        <w:keepNext/>
        <w:spacing w:before="240" w:after="120"/>
      </w:pPr>
      <w:bookmarkStart w:id="29" w:name="_Toc18600"/>
      <w:r>
        <w:rPr>
          <w:b/>
          <w:color w:val="000000"/>
          <w:sz w:val="24"/>
        </w:rPr>
        <w:t>6.4 Promise.all pentru cereri paralele</w:t>
      </w:r>
      <w:bookmarkEnd w:id="29"/>
    </w:p>
    <w:p w14:paraId="35E1F95C">
      <w:pPr>
        <w:spacing w:before="60" w:after="100" w:line="276" w:lineRule="auto"/>
      </w:pPr>
      <w:r>
        <w:rPr>
          <w:rFonts w:ascii="Times New Roman" w:hAnsi="Times New Roman"/>
          <w:b w:val="0"/>
          <w:i w:val="0"/>
          <w:color w:val="000000"/>
          <w:sz w:val="24"/>
        </w:rPr>
        <w:t>Promise.all() primește un vector de Promises și returnează un Promise nou care se rezolvă când toate promisiunile din vector s-au rezolvat, sau se respinge imediat ce oricare se respinge [2]. Este instrumentul ideal pentru a executa mai multe cereri asincrone simultan, reducând timpul total de așteptare de la suma timpilor la maximul lor.</w:t>
      </w:r>
    </w:p>
    <w:p w14:paraId="5EDADB5D">
      <w:pPr>
        <w:spacing w:before="160" w:after="40"/>
      </w:pPr>
      <w:r>
        <w:rPr>
          <w:rFonts w:ascii="Times New Roman" w:hAnsi="Times New Roman"/>
          <w:b/>
          <w:i/>
          <w:color w:val="000000"/>
          <w:sz w:val="20"/>
        </w:rPr>
        <w:t>Exemplu de cod: Promise.all pentru paralelizarea cererilor din main.js</w:t>
      </w:r>
    </w:p>
    <w:p w14:paraId="349BF883">
      <w:pPr>
        <w:shd w:val="clear" w:color="auto" w:fill="F0F0F0"/>
        <w:spacing w:before="40" w:after="160"/>
        <w:ind w:left="425" w:right="283"/>
      </w:pPr>
      <w:r>
        <w:rPr>
          <w:rFonts w:ascii="Courier New" w:hAnsi="Courier New"/>
          <w:color w:val="000000"/>
          <w:sz w:val="18"/>
        </w:rPr>
        <w:t>// In cautaVreme(): 2 cereri API simultane, nu secventiale</w:t>
      </w:r>
      <w:r>
        <w:rPr>
          <w:rFonts w:ascii="Courier New" w:hAnsi="Courier New"/>
          <w:color w:val="000000"/>
          <w:sz w:val="18"/>
        </w:rPr>
        <w:br w:type="textWrapping"/>
      </w:r>
      <w:r>
        <w:rPr>
          <w:rFonts w:ascii="Courier New" w:hAnsi="Courier New"/>
          <w:color w:val="000000"/>
          <w:sz w:val="18"/>
        </w:rPr>
        <w:t>// Fara Promise.all: 500ms + 500ms = ~1000ms total</w:t>
      </w:r>
      <w:r>
        <w:rPr>
          <w:rFonts w:ascii="Courier New" w:hAnsi="Courier New"/>
          <w:color w:val="000000"/>
          <w:sz w:val="18"/>
        </w:rPr>
        <w:br w:type="textWrapping"/>
      </w:r>
      <w:r>
        <w:rPr>
          <w:rFonts w:ascii="Courier New" w:hAnsi="Courier New"/>
          <w:color w:val="000000"/>
          <w:sz w:val="18"/>
        </w:rPr>
        <w:t>// Cu Promise.all:   max(500ms, 500ms) = ~500ms total</w:t>
      </w:r>
      <w:r>
        <w:rPr>
          <w:rFonts w:ascii="Courier New" w:hAnsi="Courier New"/>
          <w:color w:val="000000"/>
          <w:sz w:val="18"/>
        </w:rPr>
        <w:br w:type="textWrapping"/>
      </w:r>
      <w:r>
        <w:rPr>
          <w:rFonts w:ascii="Courier New" w:hAnsi="Courier New"/>
          <w:color w:val="000000"/>
          <w:sz w:val="18"/>
        </w:rPr>
        <w:t>const [dateVreme, datePrognoza] = await Promise.all([</w:t>
      </w:r>
      <w:r>
        <w:rPr>
          <w:rFonts w:ascii="Courier New" w:hAnsi="Courier New"/>
          <w:color w:val="000000"/>
          <w:sz w:val="18"/>
        </w:rPr>
        <w:br w:type="textWrapping"/>
      </w:r>
      <w:r>
        <w:rPr>
          <w:rFonts w:ascii="Courier New" w:hAnsi="Courier New"/>
          <w:color w:val="000000"/>
          <w:sz w:val="18"/>
        </w:rPr>
        <w:t xml:space="preserve">  obtineVremeOras(oras),    // cerere 1: vreme curenta</w:t>
      </w:r>
      <w:r>
        <w:rPr>
          <w:rFonts w:ascii="Courier New" w:hAnsi="Courier New"/>
          <w:color w:val="000000"/>
          <w:sz w:val="18"/>
        </w:rPr>
        <w:br w:type="textWrapping"/>
      </w:r>
      <w:r>
        <w:rPr>
          <w:rFonts w:ascii="Courier New" w:hAnsi="Courier New"/>
          <w:color w:val="000000"/>
          <w:sz w:val="18"/>
        </w:rPr>
        <w:t xml:space="preserve">  obtinePrognozeOras(oras)  // cerere 2: prognoze 5 zile</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La initializare: 3 operatii de baza de date in paralel</w:t>
      </w:r>
      <w:r>
        <w:rPr>
          <w:rFonts w:ascii="Courier New" w:hAnsi="Courier New"/>
          <w:color w:val="000000"/>
          <w:sz w:val="18"/>
        </w:rPr>
        <w:br w:type="textWrapping"/>
      </w:r>
      <w:r>
        <w:rPr>
          <w:rFonts w:ascii="Courier New" w:hAnsi="Courier New"/>
          <w:color w:val="000000"/>
          <w:sz w:val="18"/>
        </w:rPr>
        <w:t>await Promise.all([</w:t>
      </w:r>
      <w:r>
        <w:rPr>
          <w:rFonts w:ascii="Courier New" w:hAnsi="Courier New"/>
          <w:color w:val="000000"/>
          <w:sz w:val="18"/>
        </w:rPr>
        <w:br w:type="textWrapping"/>
      </w:r>
      <w:r>
        <w:rPr>
          <w:rFonts w:ascii="Courier New" w:hAnsi="Courier New"/>
          <w:color w:val="000000"/>
          <w:sz w:val="18"/>
        </w:rPr>
        <w:t xml:space="preserve">  this.incarcaFavorite(),</w:t>
      </w:r>
      <w:r>
        <w:rPr>
          <w:rFonts w:ascii="Courier New" w:hAnsi="Courier New"/>
          <w:color w:val="000000"/>
          <w:sz w:val="18"/>
        </w:rPr>
        <w:br w:type="textWrapping"/>
      </w:r>
      <w:r>
        <w:rPr>
          <w:rFonts w:ascii="Courier New" w:hAnsi="Courier New"/>
          <w:color w:val="000000"/>
          <w:sz w:val="18"/>
        </w:rPr>
        <w:t xml:space="preserve">  this.incarcaIstoric(),</w:t>
      </w:r>
      <w:r>
        <w:rPr>
          <w:rFonts w:ascii="Courier New" w:hAnsi="Courier New"/>
          <w:color w:val="000000"/>
          <w:sz w:val="18"/>
        </w:rPr>
        <w:br w:type="textWrapping"/>
      </w:r>
      <w:r>
        <w:rPr>
          <w:rFonts w:ascii="Courier New" w:hAnsi="Courier New"/>
          <w:color w:val="000000"/>
          <w:sz w:val="18"/>
        </w:rPr>
        <w:t xml:space="preserve">  this.incarcaComunitate()</w:t>
      </w:r>
      <w:r>
        <w:rPr>
          <w:rFonts w:ascii="Courier New" w:hAnsi="Courier New"/>
          <w:color w:val="000000"/>
          <w:sz w:val="18"/>
        </w:rPr>
        <w:br w:type="textWrapping"/>
      </w:r>
      <w:r>
        <w:rPr>
          <w:rFonts w:ascii="Courier New" w:hAnsi="Courier New"/>
          <w:color w:val="000000"/>
          <w:sz w:val="18"/>
        </w:rPr>
        <w:t>]);</w:t>
      </w:r>
    </w:p>
    <w:p w14:paraId="05FD7967">
      <w:r>
        <w:br w:type="page"/>
      </w:r>
    </w:p>
    <w:p w14:paraId="3EE2227B">
      <w:pPr>
        <w:pStyle w:val="2"/>
        <w:keepNext/>
        <w:spacing w:before="360" w:after="120"/>
      </w:pPr>
      <w:bookmarkStart w:id="30" w:name="_Toc11811"/>
      <w:r>
        <w:rPr>
          <w:b/>
          <w:color w:val="000000"/>
          <w:sz w:val="28"/>
        </w:rPr>
        <w:t>7. ES6 și versiunile moderne ale JavaScript</w:t>
      </w:r>
      <w:bookmarkEnd w:id="30"/>
    </w:p>
    <w:p w14:paraId="78F41899">
      <w:pPr>
        <w:spacing w:before="60" w:after="100" w:line="276" w:lineRule="auto"/>
      </w:pPr>
      <w:r>
        <w:rPr>
          <w:rFonts w:ascii="Times New Roman" w:hAnsi="Times New Roman"/>
          <w:b w:val="0"/>
          <w:i w:val="0"/>
          <w:color w:val="000000"/>
          <w:sz w:val="24"/>
        </w:rPr>
        <w:t>ECMAScript 6, publicat în 2015 și cunoscut și ca ES2015, a marcat cea mai semnificativă evoluție a limbajului JavaScript de la crearea sa [1]. Au urmat actualizări anuale (ES2016, ES2017 etc.) care au adăugat treptat noi funcționalități. Adoptarea acestor caracteristici moderne a transformat JavaScript dintr-un limbaj considerat capricios într-unul robust, expresiv și plăcut de scris. Prezentul capitol descrie principalele inovații ES6 și ale versiunilor ulterioare, împreună cu modul în care sunt utilizate concret în aplicația demonstrativă.</w:t>
      </w:r>
    </w:p>
    <w:p w14:paraId="2364FF61">
      <w:pPr>
        <w:pStyle w:val="3"/>
        <w:keepNext/>
        <w:spacing w:before="240" w:after="120"/>
      </w:pPr>
      <w:bookmarkStart w:id="31" w:name="_Toc23610"/>
      <w:r>
        <w:rPr>
          <w:b/>
          <w:color w:val="000000"/>
          <w:sz w:val="24"/>
        </w:rPr>
        <w:t>7.1 Module ES6 prin import și export</w:t>
      </w:r>
      <w:bookmarkEnd w:id="31"/>
    </w:p>
    <w:p w14:paraId="5C807BA5">
      <w:pPr>
        <w:spacing w:before="60" w:after="100" w:line="276" w:lineRule="auto"/>
      </w:pPr>
      <w:r>
        <w:rPr>
          <w:rFonts w:ascii="Times New Roman" w:hAnsi="Times New Roman"/>
          <w:b w:val="0"/>
          <w:i w:val="0"/>
          <w:color w:val="000000"/>
          <w:sz w:val="24"/>
        </w:rPr>
        <w:t>Modulele ES6 permit împărțirea codului în fișiere separate cu dependențe explicite [1]. Fiecare fișier are propriul scope, variabilele nefiind accesibile în afara modulului dacă nu sunt exportate explicit. Există exporturi numite (named exports) și exporturi implicite (default export). Importul circular este permis, dar trebuie evitat.</w:t>
      </w:r>
    </w:p>
    <w:p w14:paraId="4842BC18">
      <w:pPr>
        <w:spacing w:before="160" w:after="40"/>
      </w:pPr>
      <w:r>
        <w:rPr>
          <w:rFonts w:ascii="Times New Roman" w:hAnsi="Times New Roman"/>
          <w:b/>
          <w:i/>
          <w:color w:val="000000"/>
          <w:sz w:val="20"/>
        </w:rPr>
        <w:t>Exemplu de cod: sistemul de module ES6 din structura proiectului</w:t>
      </w:r>
    </w:p>
    <w:p w14:paraId="35601794">
      <w:pPr>
        <w:shd w:val="clear" w:color="auto" w:fill="F0F0F0"/>
        <w:spacing w:before="40" w:after="160"/>
        <w:ind w:left="425" w:right="283"/>
      </w:pPr>
      <w:r>
        <w:rPr>
          <w:rFonts w:ascii="Courier New" w:hAnsi="Courier New"/>
          <w:color w:val="000000"/>
          <w:sz w:val="18"/>
        </w:rPr>
        <w:t>// utils.js: exporturi numite (named exports)</w:t>
      </w:r>
      <w:r>
        <w:rPr>
          <w:rFonts w:ascii="Courier New" w:hAnsi="Courier New"/>
          <w:color w:val="000000"/>
          <w:sz w:val="18"/>
        </w:rPr>
        <w:br w:type="textWrapping"/>
      </w:r>
      <w:r>
        <w:rPr>
          <w:rFonts w:ascii="Courier New" w:hAnsi="Courier New"/>
          <w:color w:val="000000"/>
          <w:sz w:val="18"/>
        </w:rPr>
        <w:t>export function formateazaTemperatura(temp, unitTemp = "C") { ... }</w:t>
      </w:r>
      <w:r>
        <w:rPr>
          <w:rFonts w:ascii="Courier New" w:hAnsi="Courier New"/>
          <w:color w:val="000000"/>
          <w:sz w:val="18"/>
        </w:rPr>
        <w:br w:type="textWrapping"/>
      </w:r>
      <w:r>
        <w:rPr>
          <w:rFonts w:ascii="Courier New" w:hAnsi="Courier New"/>
          <w:color w:val="000000"/>
          <w:sz w:val="18"/>
        </w:rPr>
        <w:t>export function formateazaVant(vitezaMs, unitVant = "kmh") { ... }</w:t>
      </w:r>
      <w:r>
        <w:rPr>
          <w:rFonts w:ascii="Courier New" w:hAnsi="Courier New"/>
          <w:color w:val="000000"/>
          <w:sz w:val="18"/>
        </w:rPr>
        <w:br w:type="textWrapping"/>
      </w:r>
      <w:r>
        <w:rPr>
          <w:rFonts w:ascii="Courier New" w:hAnsi="Courier New"/>
          <w:color w:val="000000"/>
          <w:sz w:val="18"/>
        </w:rPr>
        <w:t>export function urlPictograma(cod) { ... }</w:t>
      </w:r>
      <w:r>
        <w:rPr>
          <w:rFonts w:ascii="Courier New" w:hAnsi="Courier New"/>
          <w:color w:val="000000"/>
          <w:sz w:val="18"/>
        </w:rPr>
        <w:br w:type="textWrapping"/>
      </w:r>
      <w:r>
        <w:rPr>
          <w:rFonts w:ascii="Courier New" w:hAnsi="Courier New"/>
          <w:color w:val="000000"/>
          <w:sz w:val="18"/>
        </w:rPr>
        <w:t>export function convertesteDirectiVant(grade) { ... }</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main.js: importuri din module diferite</w:t>
      </w:r>
      <w:r>
        <w:rPr>
          <w:rFonts w:ascii="Courier New" w:hAnsi="Courier New"/>
          <w:color w:val="000000"/>
          <w:sz w:val="18"/>
        </w:rPr>
        <w:br w:type="textWrapping"/>
      </w:r>
      <w:r>
        <w:rPr>
          <w:rFonts w:ascii="Courier New" w:hAnsi="Courier New"/>
          <w:color w:val="000000"/>
          <w:sz w:val="18"/>
        </w:rPr>
        <w:t>import { obtineVremeOras, obtinePrognozeOras } from "./api.js";</w:t>
      </w:r>
      <w:r>
        <w:rPr>
          <w:rFonts w:ascii="Courier New" w:hAnsi="Courier New"/>
          <w:color w:val="000000"/>
          <w:sz w:val="18"/>
        </w:rPr>
        <w:br w:type="textWrapping"/>
      </w:r>
      <w:r>
        <w:rPr>
          <w:rFonts w:ascii="Courier New" w:hAnsi="Courier New"/>
          <w:color w:val="000000"/>
          <w:sz w:val="18"/>
        </w:rPr>
        <w:t>import { randeazaVreme, randeazaPrognoza }    from "./ui.js";</w:t>
      </w:r>
      <w:r>
        <w:rPr>
          <w:rFonts w:ascii="Courier New" w:hAnsi="Courier New"/>
          <w:color w:val="000000"/>
          <w:sz w:val="18"/>
        </w:rPr>
        <w:br w:type="textWrapping"/>
      </w:r>
      <w:r>
        <w:rPr>
          <w:rFonts w:ascii="Courier New" w:hAnsi="Courier New"/>
          <w:color w:val="000000"/>
          <w:sz w:val="18"/>
        </w:rPr>
        <w:t>import { randeazaGraficPrognoza }             from "./chart.js";</w:t>
      </w:r>
      <w:r>
        <w:rPr>
          <w:rFonts w:ascii="Courier New" w:hAnsi="Courier New"/>
          <w:color w:val="000000"/>
          <w:sz w:val="18"/>
        </w:rPr>
        <w:br w:type="textWrapping"/>
      </w:r>
      <w:r>
        <w:rPr>
          <w:rFonts w:ascii="Courier New" w:hAnsi="Courier New"/>
          <w:color w:val="000000"/>
          <w:sz w:val="18"/>
        </w:rPr>
        <w:t>import { initParticule, actualizeazaParticule }</w:t>
      </w:r>
      <w:r>
        <w:rPr>
          <w:rFonts w:ascii="Courier New" w:hAnsi="Courier New"/>
          <w:color w:val="000000"/>
          <w:sz w:val="18"/>
        </w:rPr>
        <w:br w:type="textWrapping"/>
      </w:r>
      <w:r>
        <w:rPr>
          <w:rFonts w:ascii="Courier New" w:hAnsi="Courier New"/>
          <w:color w:val="000000"/>
          <w:sz w:val="18"/>
        </w:rPr>
        <w:t xml:space="preserve">  from "./components/particles.js";</w:t>
      </w:r>
    </w:p>
    <w:p w14:paraId="3215BD7E">
      <w:pPr>
        <w:pStyle w:val="3"/>
        <w:keepNext/>
        <w:spacing w:before="240" w:after="120"/>
      </w:pPr>
      <w:bookmarkStart w:id="32" w:name="_Toc24781"/>
      <w:r>
        <w:rPr>
          <w:b/>
          <w:color w:val="000000"/>
          <w:sz w:val="24"/>
        </w:rPr>
        <w:t>7.2 Template literals</w:t>
      </w:r>
      <w:bookmarkEnd w:id="32"/>
    </w:p>
    <w:p w14:paraId="54A64D1F">
      <w:pPr>
        <w:spacing w:before="60" w:after="100" w:line="276" w:lineRule="auto"/>
      </w:pPr>
      <w:r>
        <w:rPr>
          <w:rFonts w:ascii="Times New Roman" w:hAnsi="Times New Roman"/>
          <w:b w:val="0"/>
          <w:i w:val="0"/>
          <w:color w:val="000000"/>
          <w:sz w:val="24"/>
        </w:rPr>
        <w:t>Template literals sunt șiruri de caractere delimitate de backtick-uri care permit interpolarea expresiilor JavaScript direct în interiorul șirului, folosind sintaxa ${expresie} [1]. Suportă șiruri multilinie fără caracterul de escape explicit.</w:t>
      </w:r>
    </w:p>
    <w:p w14:paraId="77E3CA8B">
      <w:pPr>
        <w:spacing w:before="160" w:after="40"/>
      </w:pPr>
      <w:r>
        <w:rPr>
          <w:rFonts w:ascii="Times New Roman" w:hAnsi="Times New Roman"/>
          <w:b/>
          <w:i/>
          <w:color w:val="000000"/>
          <w:sz w:val="20"/>
        </w:rPr>
        <w:t>Exemplu de cod: template literals cu expresii din ui.js</w:t>
      </w:r>
    </w:p>
    <w:p w14:paraId="7B123E9E">
      <w:pPr>
        <w:shd w:val="clear" w:color="auto" w:fill="F0F0F0"/>
        <w:spacing w:before="40" w:after="160"/>
        <w:ind w:left="425" w:right="283"/>
      </w:pPr>
      <w:r>
        <w:rPr>
          <w:rFonts w:ascii="Courier New" w:hAnsi="Courier New"/>
          <w:color w:val="000000"/>
          <w:sz w:val="18"/>
        </w:rPr>
        <w:t>// Template literal cu expresii si multilinie</w:t>
      </w:r>
      <w:r>
        <w:rPr>
          <w:rFonts w:ascii="Courier New" w:hAnsi="Courier New"/>
          <w:color w:val="000000"/>
          <w:sz w:val="18"/>
        </w:rPr>
        <w:br w:type="textWrapping"/>
      </w:r>
      <w:r>
        <w:rPr>
          <w:rFonts w:ascii="Courier New" w:hAnsi="Courier New"/>
          <w:color w:val="000000"/>
          <w:sz w:val="18"/>
        </w:rPr>
        <w:t>const cardMeteo = `</w:t>
      </w:r>
      <w:r>
        <w:rPr>
          <w:rFonts w:ascii="Courier New" w:hAnsi="Courier New"/>
          <w:color w:val="000000"/>
          <w:sz w:val="18"/>
        </w:rPr>
        <w:br w:type="textWrapping"/>
      </w:r>
      <w:r>
        <w:rPr>
          <w:rFonts w:ascii="Courier New" w:hAnsi="Courier New"/>
          <w:color w:val="000000"/>
          <w:sz w:val="18"/>
        </w:rPr>
        <w:t xml:space="preserve">  &lt;div class="card-vreme"&gt;</w:t>
      </w:r>
      <w:r>
        <w:rPr>
          <w:rFonts w:ascii="Courier New" w:hAnsi="Courier New"/>
          <w:color w:val="000000"/>
          <w:sz w:val="18"/>
        </w:rPr>
        <w:br w:type="textWrapping"/>
      </w:r>
      <w:r>
        <w:rPr>
          <w:rFonts w:ascii="Courier New" w:hAnsi="Courier New"/>
          <w:color w:val="000000"/>
          <w:sz w:val="18"/>
        </w:rPr>
        <w:t xml:space="preserve">    &lt;h2&gt;${name}, ${sys.country}&lt;/h2&gt;</w:t>
      </w:r>
      <w:r>
        <w:rPr>
          <w:rFonts w:ascii="Courier New" w:hAnsi="Courier New"/>
          <w:color w:val="000000"/>
          <w:sz w:val="18"/>
        </w:rPr>
        <w:br w:type="textWrapping"/>
      </w:r>
      <w:r>
        <w:rPr>
          <w:rFonts w:ascii="Courier New" w:hAnsi="Courier New"/>
          <w:color w:val="000000"/>
          <w:sz w:val="18"/>
        </w:rPr>
        <w:t xml:space="preserve">    &lt;p&gt;${formateazaTemperatura(main.temp, unitTemp)}&lt;/p&gt;</w:t>
      </w:r>
      <w:r>
        <w:rPr>
          <w:rFonts w:ascii="Courier New" w:hAnsi="Courier New"/>
          <w:color w:val="000000"/>
          <w:sz w:val="18"/>
        </w:rPr>
        <w:br w:type="textWrapping"/>
      </w:r>
      <w:r>
        <w:rPr>
          <w:rFonts w:ascii="Courier New" w:hAnsi="Courier New"/>
          <w:color w:val="000000"/>
          <w:sz w:val="18"/>
        </w:rPr>
        <w:t xml:space="preserve">    &lt;p&gt;Simte ca: ${formateazaTemperatura(main.feels_like, unitTemp)}&lt;/p&gt;</w:t>
      </w:r>
      <w:r>
        <w:rPr>
          <w:rFonts w:ascii="Courier New" w:hAnsi="Courier New"/>
          <w:color w:val="000000"/>
          <w:sz w:val="18"/>
        </w:rPr>
        <w:br w:type="textWrapping"/>
      </w:r>
      <w:r>
        <w:rPr>
          <w:rFonts w:ascii="Courier New" w:hAnsi="Courier New"/>
          <w:color w:val="000000"/>
          <w:sz w:val="18"/>
        </w:rPr>
        <w:t xml:space="preserve">    &lt;p&gt;Umiditate: ${main.humidity}%&lt;/p&gt;</w:t>
      </w:r>
      <w:r>
        <w:rPr>
          <w:rFonts w:ascii="Courier New" w:hAnsi="Courier New"/>
          <w:color w:val="000000"/>
          <w:sz w:val="18"/>
        </w:rPr>
        <w:br w:type="textWrapping"/>
      </w:r>
      <w:r>
        <w:rPr>
          <w:rFonts w:ascii="Courier New" w:hAnsi="Courier New"/>
          <w:color w:val="000000"/>
          <w:sz w:val="18"/>
        </w:rPr>
        <w:t xml:space="preserve">    &lt;p&gt;Vant: ${formateazaVant(wind.speed, unitVant)}&lt;/p&gt;</w:t>
      </w:r>
      <w:r>
        <w:rPr>
          <w:rFonts w:ascii="Courier New" w:hAnsi="Courier New"/>
          <w:color w:val="000000"/>
          <w:sz w:val="18"/>
        </w:rPr>
        <w:br w:type="textWrapping"/>
      </w:r>
      <w:r>
        <w:rPr>
          <w:rFonts w:ascii="Courier New" w:hAnsi="Courier New"/>
          <w:color w:val="000000"/>
          <w:sz w:val="18"/>
        </w:rPr>
        <w:t xml:space="preserve">  &lt;/div&gt;</w:t>
      </w:r>
      <w:r>
        <w:rPr>
          <w:rFonts w:ascii="Courier New" w:hAnsi="Courier New"/>
          <w:color w:val="000000"/>
          <w:sz w:val="18"/>
        </w:rPr>
        <w:br w:type="textWrapping"/>
      </w:r>
      <w:r>
        <w:rPr>
          <w:rFonts w:ascii="Courier New" w:hAnsi="Courier New"/>
          <w:color w:val="000000"/>
          <w:sz w:val="18"/>
        </w:rPr>
        <w:t>`;</w:t>
      </w:r>
    </w:p>
    <w:p w14:paraId="0FA09D93">
      <w:pPr>
        <w:pStyle w:val="3"/>
        <w:keepNext/>
        <w:spacing w:before="240" w:after="120"/>
      </w:pPr>
      <w:bookmarkStart w:id="33" w:name="_Toc26427"/>
      <w:r>
        <w:rPr>
          <w:b/>
          <w:color w:val="000000"/>
          <w:sz w:val="24"/>
        </w:rPr>
        <w:t>7.3 Destructuring</w:t>
      </w:r>
      <w:bookmarkEnd w:id="33"/>
    </w:p>
    <w:p w14:paraId="29977238">
      <w:pPr>
        <w:spacing w:before="60" w:after="100" w:line="276" w:lineRule="auto"/>
      </w:pPr>
      <w:r>
        <w:rPr>
          <w:rFonts w:ascii="Times New Roman" w:hAnsi="Times New Roman"/>
          <w:b w:val="0"/>
          <w:i w:val="0"/>
          <w:color w:val="000000"/>
          <w:sz w:val="24"/>
        </w:rPr>
        <w:t>Destructuring permite extragerea selectivă a valorilor dintr-un obiect sau vector, atribuindu-le direct unor variabile locale [1]. Poate fi folosit în declarații de variabile, în parametrii funcțiilor și în instrucțiunile for of. Suportă valori implicite și redenumire.</w:t>
      </w:r>
    </w:p>
    <w:p w14:paraId="1A930850">
      <w:pPr>
        <w:spacing w:before="160" w:after="40"/>
      </w:pPr>
      <w:r>
        <w:rPr>
          <w:rFonts w:ascii="Times New Roman" w:hAnsi="Times New Roman"/>
          <w:b/>
          <w:i/>
          <w:color w:val="000000"/>
          <w:sz w:val="20"/>
        </w:rPr>
        <w:t>Exemplu de cod: destructuring obiect și vector</w:t>
      </w:r>
    </w:p>
    <w:p w14:paraId="7994635C">
      <w:pPr>
        <w:shd w:val="clear" w:color="auto" w:fill="F0F0F0"/>
        <w:spacing w:before="40" w:after="160"/>
        <w:ind w:left="425" w:right="283"/>
      </w:pPr>
      <w:r>
        <w:rPr>
          <w:rFonts w:ascii="Courier New" w:hAnsi="Courier New"/>
          <w:color w:val="000000"/>
          <w:sz w:val="18"/>
        </w:rPr>
        <w:t>// Destructuring obiect cu redenumire si valori implicite</w:t>
      </w:r>
      <w:r>
        <w:rPr>
          <w:rFonts w:ascii="Courier New" w:hAnsi="Courier New"/>
          <w:color w:val="000000"/>
          <w:sz w:val="18"/>
        </w:rPr>
        <w:br w:type="textWrapping"/>
      </w:r>
      <w:r>
        <w:rPr>
          <w:rFonts w:ascii="Courier New" w:hAnsi="Courier New"/>
          <w:color w:val="000000"/>
          <w:sz w:val="18"/>
        </w:rPr>
        <w:t>function randeazaVreme(date, container, setari = {}) {</w:t>
      </w:r>
      <w:r>
        <w:rPr>
          <w:rFonts w:ascii="Courier New" w:hAnsi="Courier New"/>
          <w:color w:val="000000"/>
          <w:sz w:val="18"/>
        </w:rPr>
        <w:br w:type="textWrapping"/>
      </w:r>
      <w:r>
        <w:rPr>
          <w:rFonts w:ascii="Courier New" w:hAnsi="Courier New"/>
          <w:color w:val="000000"/>
          <w:sz w:val="18"/>
        </w:rPr>
        <w:t xml:space="preserve">  const { unitTemp = "C", unitVant = "kmh" } = setari;</w:t>
      </w:r>
      <w:r>
        <w:rPr>
          <w:rFonts w:ascii="Courier New" w:hAnsi="Courier New"/>
          <w:color w:val="000000"/>
          <w:sz w:val="18"/>
        </w:rPr>
        <w:br w:type="textWrapping"/>
      </w:r>
      <w:r>
        <w:rPr>
          <w:rFonts w:ascii="Courier New" w:hAnsi="Courier New"/>
          <w:color w:val="000000"/>
          <w:sz w:val="18"/>
        </w:rPr>
        <w:t xml:space="preserve">  const { name, main, weather, wind, sys, dt } = date;</w:t>
      </w:r>
      <w:r>
        <w:rPr>
          <w:rFonts w:ascii="Courier New" w:hAnsi="Courier New"/>
          <w:color w:val="000000"/>
          <w:sz w:val="18"/>
        </w:rPr>
        <w:br w:type="textWrapping"/>
      </w:r>
      <w:r>
        <w:rPr>
          <w:rFonts w:ascii="Courier New" w:hAnsi="Courier New"/>
          <w:color w:val="000000"/>
          <w:sz w:val="18"/>
        </w:rPr>
        <w:t xml:space="preserve">  const [descriere] = weather; // destructuring vector: primul element</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Destructuring rezultat Promise.all</w:t>
      </w:r>
      <w:r>
        <w:rPr>
          <w:rFonts w:ascii="Courier New" w:hAnsi="Courier New"/>
          <w:color w:val="000000"/>
          <w:sz w:val="18"/>
        </w:rPr>
        <w:br w:type="textWrapping"/>
      </w:r>
      <w:r>
        <w:rPr>
          <w:rFonts w:ascii="Courier New" w:hAnsi="Courier New"/>
          <w:color w:val="000000"/>
          <w:sz w:val="18"/>
        </w:rPr>
        <w:t>const [dateVreme, datePrognoza] = await Promise.all([</w:t>
      </w:r>
      <w:r>
        <w:rPr>
          <w:rFonts w:ascii="Courier New" w:hAnsi="Courier New"/>
          <w:color w:val="000000"/>
          <w:sz w:val="18"/>
        </w:rPr>
        <w:br w:type="textWrapping"/>
      </w:r>
      <w:r>
        <w:rPr>
          <w:rFonts w:ascii="Courier New" w:hAnsi="Courier New"/>
          <w:color w:val="000000"/>
          <w:sz w:val="18"/>
        </w:rPr>
        <w:t xml:space="preserve">  obtineVremeOras(oras),</w:t>
      </w:r>
      <w:r>
        <w:rPr>
          <w:rFonts w:ascii="Courier New" w:hAnsi="Courier New"/>
          <w:color w:val="000000"/>
          <w:sz w:val="18"/>
        </w:rPr>
        <w:br w:type="textWrapping"/>
      </w:r>
      <w:r>
        <w:rPr>
          <w:rFonts w:ascii="Courier New" w:hAnsi="Courier New"/>
          <w:color w:val="000000"/>
          <w:sz w:val="18"/>
        </w:rPr>
        <w:t xml:space="preserve">  obtinePrognozeOras(oras)</w:t>
      </w:r>
      <w:r>
        <w:rPr>
          <w:rFonts w:ascii="Courier New" w:hAnsi="Courier New"/>
          <w:color w:val="000000"/>
          <w:sz w:val="18"/>
        </w:rPr>
        <w:br w:type="textWrapping"/>
      </w:r>
      <w:r>
        <w:rPr>
          <w:rFonts w:ascii="Courier New" w:hAnsi="Courier New"/>
          <w:color w:val="000000"/>
          <w:sz w:val="18"/>
        </w:rPr>
        <w:t>]);</w:t>
      </w:r>
    </w:p>
    <w:p w14:paraId="3A43974E">
      <w:pPr>
        <w:pStyle w:val="3"/>
        <w:keepNext/>
        <w:spacing w:before="240" w:after="120"/>
      </w:pPr>
      <w:bookmarkStart w:id="34" w:name="_Toc5486"/>
      <w:r>
        <w:rPr>
          <w:b/>
          <w:color w:val="000000"/>
          <w:sz w:val="24"/>
        </w:rPr>
        <w:t>7.4 Operatorii spread și rest</w:t>
      </w:r>
      <w:bookmarkEnd w:id="34"/>
    </w:p>
    <w:p w14:paraId="25B7124E">
      <w:pPr>
        <w:spacing w:before="160" w:after="40"/>
      </w:pPr>
      <w:r>
        <w:rPr>
          <w:rFonts w:ascii="Times New Roman" w:hAnsi="Times New Roman"/>
          <w:b/>
          <w:i/>
          <w:color w:val="000000"/>
          <w:sz w:val="20"/>
        </w:rPr>
        <w:t>Exemplu de cod: operatorii spread și rest</w:t>
      </w:r>
    </w:p>
    <w:p w14:paraId="4C6EDEAE">
      <w:pPr>
        <w:shd w:val="clear" w:color="auto" w:fill="F0F0F0"/>
        <w:spacing w:before="40" w:after="160"/>
        <w:ind w:left="425" w:right="283"/>
      </w:pPr>
      <w:r>
        <w:rPr>
          <w:rFonts w:ascii="Courier New" w:hAnsi="Courier New"/>
          <w:color w:val="000000"/>
          <w:sz w:val="18"/>
        </w:rPr>
        <w:t>// Spread in apeluri de functie: extinde vectorul in argumente individuale</w:t>
      </w:r>
      <w:r>
        <w:rPr>
          <w:rFonts w:ascii="Courier New" w:hAnsi="Courier New"/>
          <w:color w:val="000000"/>
          <w:sz w:val="18"/>
        </w:rPr>
        <w:br w:type="textWrapping"/>
      </w:r>
      <w:r>
        <w:rPr>
          <w:rFonts w:ascii="Courier New" w:hAnsi="Courier New"/>
          <w:color w:val="000000"/>
          <w:sz w:val="18"/>
        </w:rPr>
        <w:t>const tempMin = Math.min(...intervaleleDeAzi.map(p =&gt; p.main.temp));</w:t>
      </w:r>
      <w:r>
        <w:rPr>
          <w:rFonts w:ascii="Courier New" w:hAnsi="Courier New"/>
          <w:color w:val="000000"/>
          <w:sz w:val="18"/>
        </w:rPr>
        <w:br w:type="textWrapping"/>
      </w:r>
      <w:r>
        <w:rPr>
          <w:rFonts w:ascii="Courier New" w:hAnsi="Courier New"/>
          <w:color w:val="000000"/>
          <w:sz w:val="18"/>
        </w:rPr>
        <w:t>const popMax  = Math.max(...intervaleleDeAzi.map(p =&gt; p.pop || 0));</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Spread pentru copierea si modificarea obiectelor (imutabilitate)</w:t>
      </w:r>
      <w:r>
        <w:rPr>
          <w:rFonts w:ascii="Courier New" w:hAnsi="Courier New"/>
          <w:color w:val="000000"/>
          <w:sz w:val="18"/>
        </w:rPr>
        <w:br w:type="textWrapping"/>
      </w:r>
      <w:r>
        <w:rPr>
          <w:rFonts w:ascii="Courier New" w:hAnsi="Courier New"/>
          <w:color w:val="000000"/>
          <w:sz w:val="18"/>
        </w:rPr>
        <w:t>actualizeazaParticule({</w:t>
      </w:r>
      <w:r>
        <w:rPr>
          <w:rFonts w:ascii="Courier New" w:hAnsi="Courier New"/>
          <w:color w:val="000000"/>
          <w:sz w:val="18"/>
        </w:rPr>
        <w:br w:type="textWrapping"/>
      </w:r>
      <w:r>
        <w:rPr>
          <w:rFonts w:ascii="Courier New" w:hAnsi="Courier New"/>
          <w:color w:val="000000"/>
          <w:sz w:val="18"/>
        </w:rPr>
        <w:t xml:space="preserve">  ...dateVreme,            // copiaza toate proprietatile</w:t>
      </w:r>
      <w:r>
        <w:rPr>
          <w:rFonts w:ascii="Courier New" w:hAnsi="Courier New"/>
          <w:color w:val="000000"/>
          <w:sz w:val="18"/>
        </w:rPr>
        <w:br w:type="textWrapping"/>
      </w:r>
      <w:r>
        <w:rPr>
          <w:rFonts w:ascii="Courier New" w:hAnsi="Courier New"/>
          <w:color w:val="000000"/>
          <w:sz w:val="18"/>
        </w:rPr>
        <w:t xml:space="preserve">  weather: punct.weather,  // suprascrie doar campurile care se schimba</w:t>
      </w:r>
      <w:r>
        <w:rPr>
          <w:rFonts w:ascii="Courier New" w:hAnsi="Courier New"/>
          <w:color w:val="000000"/>
          <w:sz w:val="18"/>
        </w:rPr>
        <w:br w:type="textWrapping"/>
      </w:r>
      <w:r>
        <w:rPr>
          <w:rFonts w:ascii="Courier New" w:hAnsi="Courier New"/>
          <w:color w:val="000000"/>
          <w:sz w:val="18"/>
        </w:rPr>
        <w:t xml:space="preserve">  wind:    punct.wind,</w:t>
      </w:r>
      <w:r>
        <w:rPr>
          <w:rFonts w:ascii="Courier New" w:hAnsi="Courier New"/>
          <w:color w:val="000000"/>
          <w:sz w:val="18"/>
        </w:rPr>
        <w:br w:type="textWrapping"/>
      </w:r>
      <w:r>
        <w:rPr>
          <w:rFonts w:ascii="Courier New" w:hAnsi="Courier New"/>
          <w:color w:val="000000"/>
          <w:sz w:val="18"/>
        </w:rPr>
        <w:t xml:space="preserve">  dt:      punct.dt</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Rest in parametrii functiei</w:t>
      </w:r>
      <w:r>
        <w:rPr>
          <w:rFonts w:ascii="Courier New" w:hAnsi="Courier New"/>
          <w:color w:val="000000"/>
          <w:sz w:val="18"/>
        </w:rPr>
        <w:br w:type="textWrapping"/>
      </w:r>
      <w:r>
        <w:rPr>
          <w:rFonts w:ascii="Courier New" w:hAnsi="Courier New"/>
          <w:color w:val="000000"/>
          <w:sz w:val="18"/>
        </w:rPr>
        <w:t>function sumaViteze(prima, ...restul) {</w:t>
      </w:r>
      <w:r>
        <w:rPr>
          <w:rFonts w:ascii="Courier New" w:hAnsi="Courier New"/>
          <w:color w:val="000000"/>
          <w:sz w:val="18"/>
        </w:rPr>
        <w:br w:type="textWrapping"/>
      </w:r>
      <w:r>
        <w:rPr>
          <w:rFonts w:ascii="Courier New" w:hAnsi="Courier New"/>
          <w:color w:val="000000"/>
          <w:sz w:val="18"/>
        </w:rPr>
        <w:t xml:space="preserve">  return [prima, ...restul].reduce((acc, v) =&gt; acc + v, 0);</w:t>
      </w:r>
      <w:r>
        <w:rPr>
          <w:rFonts w:ascii="Courier New" w:hAnsi="Courier New"/>
          <w:color w:val="000000"/>
          <w:sz w:val="18"/>
        </w:rPr>
        <w:br w:type="textWrapping"/>
      </w:r>
      <w:r>
        <w:rPr>
          <w:rFonts w:ascii="Courier New" w:hAnsi="Courier New"/>
          <w:color w:val="000000"/>
          <w:sz w:val="18"/>
        </w:rPr>
        <w:t>}</w:t>
      </w:r>
    </w:p>
    <w:p w14:paraId="76819AAF">
      <w:pPr>
        <w:pStyle w:val="3"/>
        <w:keepNext/>
        <w:spacing w:before="240" w:after="120"/>
      </w:pPr>
      <w:bookmarkStart w:id="35" w:name="_Toc3218"/>
      <w:r>
        <w:rPr>
          <w:b/>
          <w:color w:val="000000"/>
          <w:sz w:val="24"/>
        </w:rPr>
        <w:t>7.5 Optional chaining și nullish coalescing</w:t>
      </w:r>
      <w:bookmarkEnd w:id="35"/>
    </w:p>
    <w:p w14:paraId="0A43A653">
      <w:pPr>
        <w:spacing w:before="60" w:after="100" w:line="276" w:lineRule="auto"/>
      </w:pPr>
      <w:r>
        <w:rPr>
          <w:rFonts w:ascii="Times New Roman" w:hAnsi="Times New Roman"/>
          <w:b w:val="0"/>
          <w:i w:val="0"/>
          <w:color w:val="000000"/>
          <w:sz w:val="24"/>
        </w:rPr>
        <w:t>Optional chaining, notat cu ?., permite accesarea proprietăților unui obiect potențial null sau undefined fără a genera o eroare [1]. Dacă valoarea de pe drumul accesării este nullish, expresia returnează undefined în loc să producă eroare. Nullish coalescing, notat cu ??, oferă o valoare implicită când expresia din stânga este null sau undefined, spre deosebire de operatorul || care tratează și 0, șirul vid și false ca valori false.</w:t>
      </w:r>
    </w:p>
    <w:p w14:paraId="58B98620">
      <w:pPr>
        <w:spacing w:before="160" w:after="40"/>
      </w:pPr>
      <w:r>
        <w:rPr>
          <w:rFonts w:ascii="Times New Roman" w:hAnsi="Times New Roman"/>
          <w:b/>
          <w:i/>
          <w:color w:val="000000"/>
          <w:sz w:val="20"/>
        </w:rPr>
        <w:t>Exemplu de cod: optional chaining și nullish coalescing din proiect</w:t>
      </w:r>
    </w:p>
    <w:p w14:paraId="078EACD0">
      <w:pPr>
        <w:shd w:val="clear" w:color="auto" w:fill="F0F0F0"/>
        <w:spacing w:before="40" w:after="160"/>
        <w:ind w:left="425" w:right="283"/>
      </w:pPr>
      <w:r>
        <w:rPr>
          <w:rFonts w:ascii="Courier New" w:hAnsi="Courier New"/>
          <w:color w:val="000000"/>
          <w:sz w:val="18"/>
        </w:rPr>
        <w:t>// Optional chaining: accesare sigura a proprietatilor adanci</w:t>
      </w:r>
      <w:r>
        <w:rPr>
          <w:rFonts w:ascii="Courier New" w:hAnsi="Courier New"/>
          <w:color w:val="000000"/>
          <w:sz w:val="18"/>
        </w:rPr>
        <w:br w:type="textWrapping"/>
      </w:r>
      <w:r>
        <w:rPr>
          <w:rFonts w:ascii="Courier New" w:hAnsi="Courier New"/>
          <w:color w:val="000000"/>
          <w:sz w:val="18"/>
        </w:rPr>
        <w:t>const idMeteo = dateVreme.weather?.[0]?.id ?? 800;</w:t>
      </w:r>
      <w:r>
        <w:rPr>
          <w:rFonts w:ascii="Courier New" w:hAnsi="Courier New"/>
          <w:color w:val="000000"/>
          <w:sz w:val="18"/>
        </w:rPr>
        <w:br w:type="textWrapping"/>
      </w:r>
      <w:r>
        <w:rPr>
          <w:rFonts w:ascii="Courier New" w:hAnsi="Courier New"/>
          <w:color w:val="000000"/>
          <w:sz w:val="18"/>
        </w:rPr>
        <w:t>const lat     = dateVreme.coord?.lat ?? 44.43;</w:t>
      </w:r>
      <w:r>
        <w:rPr>
          <w:rFonts w:ascii="Courier New" w:hAnsi="Courier New"/>
          <w:color w:val="000000"/>
          <w:sz w:val="18"/>
        </w:rPr>
        <w:br w:type="textWrapping"/>
      </w:r>
      <w:r>
        <w:rPr>
          <w:rFonts w:ascii="Courier New" w:hAnsi="Courier New"/>
          <w:color w:val="000000"/>
          <w:sz w:val="18"/>
        </w:rPr>
        <w:t>const token   = authHeader?.startsWith("Bearer ")</w:t>
      </w:r>
      <w:r>
        <w:rPr>
          <w:rFonts w:ascii="Courier New" w:hAnsi="Courier New"/>
          <w:color w:val="000000"/>
          <w:sz w:val="18"/>
        </w:rPr>
        <w:br w:type="textWrapping"/>
      </w:r>
      <w:r>
        <w:rPr>
          <w:rFonts w:ascii="Courier New" w:hAnsi="Courier New"/>
          <w:color w:val="000000"/>
          <w:sz w:val="18"/>
        </w:rPr>
        <w:t xml:space="preserve">                  ? authHeader.slice(7) : null;</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Nullish coalescing in loc de OR logic (|| trateaza 0 ca falsy)</w:t>
      </w:r>
      <w:r>
        <w:rPr>
          <w:rFonts w:ascii="Courier New" w:hAnsi="Courier New"/>
          <w:color w:val="000000"/>
          <w:sz w:val="18"/>
        </w:rPr>
        <w:br w:type="textWrapping"/>
      </w:r>
      <w:r>
        <w:rPr>
          <w:rFonts w:ascii="Courier New" w:hAnsi="Courier New"/>
          <w:color w:val="000000"/>
          <w:sz w:val="18"/>
        </w:rPr>
        <w:t>const densitate = densitati[tip] ?? 0;</w:t>
      </w:r>
      <w:r>
        <w:rPr>
          <w:rFonts w:ascii="Courier New" w:hAnsi="Courier New"/>
          <w:color w:val="000000"/>
          <w:sz w:val="18"/>
        </w:rPr>
        <w:br w:type="textWrapping"/>
      </w:r>
      <w:r>
        <w:rPr>
          <w:rFonts w:ascii="Courier New" w:hAnsi="Courier New"/>
          <w:color w:val="000000"/>
          <w:sz w:val="18"/>
        </w:rPr>
        <w:t>const windDeg   = wind?.deg ?? 0;</w:t>
      </w:r>
      <w:r>
        <w:rPr>
          <w:rFonts w:ascii="Courier New" w:hAnsi="Courier New"/>
          <w:color w:val="000000"/>
          <w:sz w:val="18"/>
        </w:rPr>
        <w:br w:type="textWrapping"/>
      </w:r>
      <w:r>
        <w:rPr>
          <w:rFonts w:ascii="Courier New" w:hAnsi="Courier New"/>
          <w:color w:val="000000"/>
          <w:sz w:val="18"/>
        </w:rPr>
        <w:t>const token2    = req.query.token ?? null;</w:t>
      </w:r>
    </w:p>
    <w:p w14:paraId="756F18A3">
      <w:r>
        <w:br w:type="page"/>
      </w:r>
    </w:p>
    <w:p w14:paraId="371B0A28">
      <w:pPr>
        <w:pStyle w:val="2"/>
        <w:keepNext/>
        <w:spacing w:before="360" w:after="120"/>
      </w:pPr>
      <w:bookmarkStart w:id="36" w:name="_Toc3935"/>
      <w:r>
        <w:rPr>
          <w:b/>
          <w:color w:val="000000"/>
          <w:sz w:val="28"/>
        </w:rPr>
        <w:t>8. Interacțiuni cu API-uri REST și date în timp real</w:t>
      </w:r>
      <w:bookmarkEnd w:id="36"/>
    </w:p>
    <w:p w14:paraId="0AA95F57">
      <w:pPr>
        <w:spacing w:before="60" w:after="100" w:line="276" w:lineRule="auto"/>
      </w:pPr>
      <w:r>
        <w:rPr>
          <w:rFonts w:ascii="Times New Roman" w:hAnsi="Times New Roman"/>
          <w:b w:val="0"/>
          <w:i w:val="0"/>
          <w:color w:val="000000"/>
          <w:sz w:val="24"/>
        </w:rPr>
        <w:t>Comunicarea cu servicii externe prin API-uri (Application Programming Interface) reprezintă una dintre cele mai valoroase capabilități ale JavaScript modern [4]. Un API REST expune date și funcționalități prin URL-uri standardizate (endpoints), la care clientul trimite cereri HTTP (GET, POST, PUT, DELETE) și primește răspunsuri, de obicei în format JSON. Aplicația demonstrativă interacționează cu API-ul OpenWeatherMap [9] pentru date meteo și cu un backend propriu construit pe Node.js, Express și SQLite pentru funcționalitățile de autentificare, favorite și statistici.</w:t>
      </w:r>
    </w:p>
    <w:p w14:paraId="30DFF018">
      <w:pPr>
        <w:pStyle w:val="3"/>
        <w:keepNext/>
        <w:spacing w:before="240" w:after="120"/>
      </w:pPr>
      <w:bookmarkStart w:id="37" w:name="_Toc17915"/>
      <w:r>
        <w:rPr>
          <w:b/>
          <w:color w:val="000000"/>
          <w:sz w:val="24"/>
        </w:rPr>
        <w:t>8.1 Fetch API: cereri HTTP din browser</w:t>
      </w:r>
      <w:bookmarkEnd w:id="37"/>
    </w:p>
    <w:p w14:paraId="0093197A">
      <w:pPr>
        <w:spacing w:before="60" w:after="100" w:line="276" w:lineRule="auto"/>
      </w:pPr>
      <w:r>
        <w:rPr>
          <w:rFonts w:ascii="Times New Roman" w:hAnsi="Times New Roman"/>
          <w:b w:val="0"/>
          <w:i w:val="0"/>
          <w:color w:val="000000"/>
          <w:sz w:val="24"/>
        </w:rPr>
        <w:t>Fetch API este interfața nativă a browserului pentru efectuarea de cereri HTTP din JavaScript [4]. Returnează un Promise care se rezolvă cu un obiect Response. Acesta expune proprietăți precum ok (boolean, true dacă statusul HTTP este între 200 și 299) și metode precum json() pentru parsarea corpului răspunsului.</w:t>
      </w:r>
    </w:p>
    <w:p w14:paraId="7FC8C634">
      <w:pPr>
        <w:spacing w:before="160" w:after="40"/>
      </w:pPr>
      <w:r>
        <w:rPr>
          <w:rFonts w:ascii="Times New Roman" w:hAnsi="Times New Roman"/>
          <w:b/>
          <w:i/>
          <w:color w:val="000000"/>
          <w:sz w:val="20"/>
        </w:rPr>
        <w:t>Exemplu de cod: stratul API al aplicației din api.js</w:t>
      </w:r>
    </w:p>
    <w:p w14:paraId="4C02B4F2">
      <w:pPr>
        <w:shd w:val="clear" w:color="auto" w:fill="F0F0F0"/>
        <w:spacing w:before="40" w:after="160"/>
        <w:ind w:left="425" w:right="283"/>
      </w:pPr>
      <w:r>
        <w:rPr>
          <w:rFonts w:ascii="Courier New" w:hAnsi="Courier New"/>
          <w:color w:val="000000"/>
          <w:sz w:val="18"/>
        </w:rPr>
        <w:t>// Functia centrala de comunicare cu OpenWeatherMap (din api.js)</w:t>
      </w:r>
      <w:r>
        <w:rPr>
          <w:rFonts w:ascii="Courier New" w:hAnsi="Courier New"/>
          <w:color w:val="000000"/>
          <w:sz w:val="18"/>
        </w:rPr>
        <w:br w:type="textWrapping"/>
      </w:r>
      <w:r>
        <w:rPr>
          <w:rFonts w:ascii="Courier New" w:hAnsi="Courier New"/>
          <w:color w:val="000000"/>
          <w:sz w:val="18"/>
        </w:rPr>
        <w:t>const CHEIE_API = import.meta.env.VITE_OPENWEATHER_API_KEY;</w:t>
      </w:r>
      <w:r>
        <w:rPr>
          <w:rFonts w:ascii="Courier New" w:hAnsi="Courier New"/>
          <w:color w:val="000000"/>
          <w:sz w:val="18"/>
        </w:rPr>
        <w:br w:type="textWrapping"/>
      </w:r>
      <w:r>
        <w:rPr>
          <w:rFonts w:ascii="Courier New" w:hAnsi="Courier New"/>
          <w:color w:val="000000"/>
          <w:sz w:val="18"/>
        </w:rPr>
        <w:t>const URL_OWM   = "https://api.openweathermap.org/data/2.5";</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async function cereOWM(endpoint, parametri = {}) {</w:t>
      </w:r>
      <w:r>
        <w:rPr>
          <w:rFonts w:ascii="Courier New" w:hAnsi="Courier New"/>
          <w:color w:val="000000"/>
          <w:sz w:val="18"/>
        </w:rPr>
        <w:br w:type="textWrapping"/>
      </w:r>
      <w:r>
        <w:rPr>
          <w:rFonts w:ascii="Courier New" w:hAnsi="Courier New"/>
          <w:color w:val="000000"/>
          <w:sz w:val="18"/>
        </w:rPr>
        <w:t xml:space="preserve">  const params = new URLSearchParams({</w:t>
      </w:r>
      <w:r>
        <w:rPr>
          <w:rFonts w:ascii="Courier New" w:hAnsi="Courier New"/>
          <w:color w:val="000000"/>
          <w:sz w:val="18"/>
        </w:rPr>
        <w:br w:type="textWrapping"/>
      </w:r>
      <w:r>
        <w:rPr>
          <w:rFonts w:ascii="Courier New" w:hAnsi="Courier New"/>
          <w:color w:val="000000"/>
          <w:sz w:val="18"/>
        </w:rPr>
        <w:t xml:space="preserve">    ...parametri,</w:t>
      </w:r>
      <w:r>
        <w:rPr>
          <w:rFonts w:ascii="Courier New" w:hAnsi="Courier New"/>
          <w:color w:val="000000"/>
          <w:sz w:val="18"/>
        </w:rPr>
        <w:br w:type="textWrapping"/>
      </w:r>
      <w:r>
        <w:rPr>
          <w:rFonts w:ascii="Courier New" w:hAnsi="Courier New"/>
          <w:color w:val="000000"/>
          <w:sz w:val="18"/>
        </w:rPr>
        <w:t xml:space="preserve">    appid: CHEIE_API,</w:t>
      </w:r>
      <w:r>
        <w:rPr>
          <w:rFonts w:ascii="Courier New" w:hAnsi="Courier New"/>
          <w:color w:val="000000"/>
          <w:sz w:val="18"/>
        </w:rPr>
        <w:br w:type="textWrapping"/>
      </w:r>
      <w:r>
        <w:rPr>
          <w:rFonts w:ascii="Courier New" w:hAnsi="Courier New"/>
          <w:color w:val="000000"/>
          <w:sz w:val="18"/>
        </w:rPr>
        <w:t xml:space="preserve">    units: "metric",</w:t>
      </w:r>
      <w:r>
        <w:rPr>
          <w:rFonts w:ascii="Courier New" w:hAnsi="Courier New"/>
          <w:color w:val="000000"/>
          <w:sz w:val="18"/>
        </w:rPr>
        <w:br w:type="textWrapping"/>
      </w:r>
      <w:r>
        <w:rPr>
          <w:rFonts w:ascii="Courier New" w:hAnsi="Courier New"/>
          <w:color w:val="000000"/>
          <w:sz w:val="18"/>
        </w:rPr>
        <w:t xml:space="preserve">    lang:  "ro"</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const raspuns = await fetch(`${URL_OWM}/${endpoint}?${params}`);</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if (!raspuns.ok) {</w:t>
      </w:r>
      <w:r>
        <w:rPr>
          <w:rFonts w:ascii="Courier New" w:hAnsi="Courier New"/>
          <w:color w:val="000000"/>
          <w:sz w:val="18"/>
        </w:rPr>
        <w:br w:type="textWrapping"/>
      </w:r>
      <w:r>
        <w:rPr>
          <w:rFonts w:ascii="Courier New" w:hAnsi="Courier New"/>
          <w:color w:val="000000"/>
          <w:sz w:val="18"/>
        </w:rPr>
        <w:t xml:space="preserve">    const err = await raspuns.json().catch(() =&gt; ({}));</w:t>
      </w:r>
      <w:r>
        <w:rPr>
          <w:rFonts w:ascii="Courier New" w:hAnsi="Courier New"/>
          <w:color w:val="000000"/>
          <w:sz w:val="18"/>
        </w:rPr>
        <w:br w:type="textWrapping"/>
      </w:r>
      <w:r>
        <w:rPr>
          <w:rFonts w:ascii="Courier New" w:hAnsi="Courier New"/>
          <w:color w:val="000000"/>
          <w:sz w:val="18"/>
        </w:rPr>
        <w:t xml:space="preserve">    throw new Error(err.message || `Eroare API: ${raspuns.status}`);</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return raspuns.json();</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export const obtineVremeOras    = (oras) =&gt; cereOWM("weather",  { q: oras });</w:t>
      </w:r>
      <w:r>
        <w:rPr>
          <w:rFonts w:ascii="Courier New" w:hAnsi="Courier New"/>
          <w:color w:val="000000"/>
          <w:sz w:val="18"/>
        </w:rPr>
        <w:br w:type="textWrapping"/>
      </w:r>
      <w:r>
        <w:rPr>
          <w:rFonts w:ascii="Courier New" w:hAnsi="Courier New"/>
          <w:color w:val="000000"/>
          <w:sz w:val="18"/>
        </w:rPr>
        <w:t>export const obtinePrognozeOras = (oras) =&gt; cereOWM("forecast", { q: oras });</w:t>
      </w:r>
    </w:p>
    <w:p w14:paraId="73680C27">
      <w:pPr>
        <w:pStyle w:val="3"/>
        <w:keepNext/>
        <w:spacing w:before="240" w:after="120"/>
      </w:pPr>
      <w:bookmarkStart w:id="38" w:name="_Toc15890"/>
      <w:r>
        <w:rPr>
          <w:b/>
          <w:color w:val="000000"/>
          <w:sz w:val="24"/>
        </w:rPr>
        <w:t>8.2 Autentificare cu JWT în cereri la backend</w:t>
      </w:r>
      <w:bookmarkEnd w:id="38"/>
    </w:p>
    <w:p w14:paraId="37F48F3C">
      <w:pPr>
        <w:spacing w:before="60" w:after="100" w:line="276" w:lineRule="auto"/>
      </w:pPr>
      <w:r>
        <w:rPr>
          <w:rFonts w:ascii="Times New Roman" w:hAnsi="Times New Roman"/>
          <w:b w:val="0"/>
          <w:i w:val="0"/>
          <w:color w:val="000000"/>
          <w:sz w:val="24"/>
        </w:rPr>
        <w:t>Cererile la backend-ul propriu necesită autentificare prin token JWT (JSON Web Token). Token-ul este stocat în localStorage la autentificare și inclus în headerul Authorization la fiecare cerere ulterioară. Serverul validează token-ul prin middleware-ul verificaAuth înainte de a procesa cererea.</w:t>
      </w:r>
    </w:p>
    <w:p w14:paraId="06CAEA55">
      <w:pPr>
        <w:spacing w:before="160" w:after="40"/>
      </w:pPr>
      <w:r>
        <w:rPr>
          <w:rFonts w:ascii="Times New Roman" w:hAnsi="Times New Roman"/>
          <w:b/>
          <w:i/>
          <w:color w:val="000000"/>
          <w:sz w:val="20"/>
        </w:rPr>
        <w:t>Exemplu de cod: cereri autentificate cu JWT Bearer token din api.js</w:t>
      </w:r>
    </w:p>
    <w:p w14:paraId="610351EA">
      <w:pPr>
        <w:shd w:val="clear" w:color="auto" w:fill="F0F0F0"/>
        <w:spacing w:before="40" w:after="160"/>
        <w:ind w:left="425" w:right="283"/>
      </w:pPr>
      <w:r>
        <w:rPr>
          <w:rFonts w:ascii="Courier New" w:hAnsi="Courier New"/>
          <w:color w:val="000000"/>
          <w:sz w:val="18"/>
        </w:rPr>
        <w:t>// Functie helper pentru cereri autentificate la backend (din api.js)</w:t>
      </w:r>
      <w:r>
        <w:rPr>
          <w:rFonts w:ascii="Courier New" w:hAnsi="Courier New"/>
          <w:color w:val="000000"/>
          <w:sz w:val="18"/>
        </w:rPr>
        <w:br w:type="textWrapping"/>
      </w:r>
      <w:r>
        <w:rPr>
          <w:rFonts w:ascii="Courier New" w:hAnsi="Courier New"/>
          <w:color w:val="000000"/>
          <w:sz w:val="18"/>
        </w:rPr>
        <w:t>async function cereBackend(cale, optiuni = {}) {</w:t>
      </w:r>
      <w:r>
        <w:rPr>
          <w:rFonts w:ascii="Courier New" w:hAnsi="Courier New"/>
          <w:color w:val="000000"/>
          <w:sz w:val="18"/>
        </w:rPr>
        <w:br w:type="textWrapping"/>
      </w:r>
      <w:r>
        <w:rPr>
          <w:rFonts w:ascii="Courier New" w:hAnsi="Courier New"/>
          <w:color w:val="000000"/>
          <w:sz w:val="18"/>
        </w:rPr>
        <w:t xml:space="preserve">  const token = obtineToken();  // extras din localStorage</w:t>
      </w:r>
      <w:r>
        <w:rPr>
          <w:rFonts w:ascii="Courier New" w:hAnsi="Courier New"/>
          <w:color w:val="000000"/>
          <w:sz w:val="18"/>
        </w:rPr>
        <w:br w:type="textWrapping"/>
      </w:r>
      <w:r>
        <w:rPr>
          <w:rFonts w:ascii="Courier New" w:hAnsi="Courier New"/>
          <w:color w:val="000000"/>
          <w:sz w:val="18"/>
        </w:rPr>
        <w:t xml:space="preserve">  const raspuns = await fetch(`/api${cale}`, {</w:t>
      </w:r>
      <w:r>
        <w:rPr>
          <w:rFonts w:ascii="Courier New" w:hAnsi="Courier New"/>
          <w:color w:val="000000"/>
          <w:sz w:val="18"/>
        </w:rPr>
        <w:br w:type="textWrapping"/>
      </w:r>
      <w:r>
        <w:rPr>
          <w:rFonts w:ascii="Courier New" w:hAnsi="Courier New"/>
          <w:color w:val="000000"/>
          <w:sz w:val="18"/>
        </w:rPr>
        <w:t xml:space="preserve">    ...optiuni,</w:t>
      </w:r>
      <w:r>
        <w:rPr>
          <w:rFonts w:ascii="Courier New" w:hAnsi="Courier New"/>
          <w:color w:val="000000"/>
          <w:sz w:val="18"/>
        </w:rPr>
        <w:br w:type="textWrapping"/>
      </w:r>
      <w:r>
        <w:rPr>
          <w:rFonts w:ascii="Courier New" w:hAnsi="Courier New"/>
          <w:color w:val="000000"/>
          <w:sz w:val="18"/>
        </w:rPr>
        <w:t xml:space="preserve">    headers: {</w:t>
      </w:r>
      <w:r>
        <w:rPr>
          <w:rFonts w:ascii="Courier New" w:hAnsi="Courier New"/>
          <w:color w:val="000000"/>
          <w:sz w:val="18"/>
        </w:rPr>
        <w:br w:type="textWrapping"/>
      </w:r>
      <w:r>
        <w:rPr>
          <w:rFonts w:ascii="Courier New" w:hAnsi="Courier New"/>
          <w:color w:val="000000"/>
          <w:sz w:val="18"/>
        </w:rPr>
        <w:t xml:space="preserve">      "Content-Type":  "application/json",</w:t>
      </w:r>
      <w:r>
        <w:rPr>
          <w:rFonts w:ascii="Courier New" w:hAnsi="Courier New"/>
          <w:color w:val="000000"/>
          <w:sz w:val="18"/>
        </w:rPr>
        <w:br w:type="textWrapping"/>
      </w:r>
      <w:r>
        <w:rPr>
          <w:rFonts w:ascii="Courier New" w:hAnsi="Courier New"/>
          <w:color w:val="000000"/>
          <w:sz w:val="18"/>
        </w:rPr>
        <w:t xml:space="preserve">      "Authorization": `Bearer ${token}`,</w:t>
      </w:r>
      <w:r>
        <w:rPr>
          <w:rFonts w:ascii="Courier New" w:hAnsi="Courier New"/>
          <w:color w:val="000000"/>
          <w:sz w:val="18"/>
        </w:rPr>
        <w:br w:type="textWrapping"/>
      </w:r>
      <w:r>
        <w:rPr>
          <w:rFonts w:ascii="Courier New" w:hAnsi="Courier New"/>
          <w:color w:val="000000"/>
          <w:sz w:val="18"/>
        </w:rPr>
        <w:t xml:space="preserve">      ...(optiuni.headers || {})</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if (!raspuns.ok) {</w:t>
      </w:r>
      <w:r>
        <w:rPr>
          <w:rFonts w:ascii="Courier New" w:hAnsi="Courier New"/>
          <w:color w:val="000000"/>
          <w:sz w:val="18"/>
        </w:rPr>
        <w:br w:type="textWrapping"/>
      </w:r>
      <w:r>
        <w:rPr>
          <w:rFonts w:ascii="Courier New" w:hAnsi="Courier New"/>
          <w:color w:val="000000"/>
          <w:sz w:val="18"/>
        </w:rPr>
        <w:t xml:space="preserve">    const err = await raspuns.json().catch(() =&gt; ({}));</w:t>
      </w:r>
      <w:r>
        <w:rPr>
          <w:rFonts w:ascii="Courier New" w:hAnsi="Courier New"/>
          <w:color w:val="000000"/>
          <w:sz w:val="18"/>
        </w:rPr>
        <w:br w:type="textWrapping"/>
      </w:r>
      <w:r>
        <w:rPr>
          <w:rFonts w:ascii="Courier New" w:hAnsi="Courier New"/>
          <w:color w:val="000000"/>
          <w:sz w:val="18"/>
        </w:rPr>
        <w:t xml:space="preserve">    throw new Error(err.eroare || `Eroare: ${raspuns.status}`);</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return raspuns.json();</w:t>
      </w:r>
      <w:r>
        <w:rPr>
          <w:rFonts w:ascii="Courier New" w:hAnsi="Courier New"/>
          <w:color w:val="000000"/>
          <w:sz w:val="18"/>
        </w:rPr>
        <w:br w:type="textWrapping"/>
      </w:r>
      <w:r>
        <w:rPr>
          <w:rFonts w:ascii="Courier New" w:hAnsi="Courier New"/>
          <w:color w:val="000000"/>
          <w:sz w:val="18"/>
        </w:rPr>
        <w:t>}</w:t>
      </w:r>
    </w:p>
    <w:p w14:paraId="1FC14E27">
      <w:pPr>
        <w:pStyle w:val="3"/>
        <w:keepNext/>
        <w:spacing w:before="240" w:after="120"/>
      </w:pPr>
      <w:bookmarkStart w:id="39" w:name="_Toc14137"/>
      <w:r>
        <w:rPr>
          <w:b/>
          <w:color w:val="000000"/>
          <w:sz w:val="24"/>
        </w:rPr>
        <w:t>8.3 Server-Sent Events pentru actualizări în timp real</w:t>
      </w:r>
      <w:bookmarkEnd w:id="39"/>
    </w:p>
    <w:p w14:paraId="1D3FBE36">
      <w:pPr>
        <w:spacing w:before="60" w:after="100" w:line="276" w:lineRule="auto"/>
      </w:pPr>
      <w:r>
        <w:rPr>
          <w:rFonts w:ascii="Times New Roman" w:hAnsi="Times New Roman"/>
          <w:b w:val="0"/>
          <w:i w:val="0"/>
          <w:color w:val="000000"/>
          <w:sz w:val="24"/>
        </w:rPr>
        <w:t>Server-Sent Events reprezintă o tehnologie care permite serverului să trimită date clientului în mod unilateral și continuu, printr-o conexiune HTTP persistentă [5]. Spre deosebire de WebSocket, care oferă comunicare bidirecțională, SSE este mai simplu de implementat și suficient pentru cazurile în care doar serverul inițiază trimiterea de date, cum ar fi actualizările meteo periodice. Clientul utilizează clasa nativă EventSource din browser.</w:t>
      </w:r>
    </w:p>
    <w:p w14:paraId="55F5F004">
      <w:pPr>
        <w:spacing w:before="160" w:after="40"/>
      </w:pPr>
      <w:r>
        <w:rPr>
          <w:rFonts w:ascii="Times New Roman" w:hAnsi="Times New Roman"/>
          <w:b/>
          <w:i/>
          <w:color w:val="000000"/>
          <w:sz w:val="20"/>
        </w:rPr>
        <w:t>Exemplu de cod: implementarea SSE client și server pentru live updates</w:t>
      </w:r>
    </w:p>
    <w:p w14:paraId="78384A84">
      <w:pPr>
        <w:shd w:val="clear" w:color="auto" w:fill="F0F0F0"/>
        <w:spacing w:before="40" w:after="160"/>
        <w:ind w:left="425" w:right="283"/>
      </w:pPr>
      <w:r>
        <w:rPr>
          <w:rFonts w:ascii="Courier New" w:hAnsi="Courier New"/>
          <w:color w:val="000000"/>
          <w:sz w:val="18"/>
        </w:rPr>
        <w:t>// CLIENT: deschidere conexiune SSE (din main.js)</w:t>
      </w:r>
      <w:r>
        <w:rPr>
          <w:rFonts w:ascii="Courier New" w:hAnsi="Courier New"/>
          <w:color w:val="000000"/>
          <w:sz w:val="18"/>
        </w:rPr>
        <w:br w:type="textWrapping"/>
      </w:r>
      <w:r>
        <w:rPr>
          <w:rFonts w:ascii="Courier New" w:hAnsi="Courier New"/>
          <w:color w:val="000000"/>
          <w:sz w:val="18"/>
        </w:rPr>
        <w:t>function initLiveUpdates(oras) {</w:t>
      </w:r>
      <w:r>
        <w:rPr>
          <w:rFonts w:ascii="Courier New" w:hAnsi="Courier New"/>
          <w:color w:val="000000"/>
          <w:sz w:val="18"/>
        </w:rPr>
        <w:br w:type="textWrapping"/>
      </w:r>
      <w:r>
        <w:rPr>
          <w:rFonts w:ascii="Courier New" w:hAnsi="Courier New"/>
          <w:color w:val="000000"/>
          <w:sz w:val="18"/>
        </w:rPr>
        <w:t xml:space="preserve">  if (sseConexiune) { sseConexiune.close(); sseConexiune = null; }</w:t>
      </w:r>
      <w:r>
        <w:rPr>
          <w:rFonts w:ascii="Courier New" w:hAnsi="Courier New"/>
          <w:color w:val="000000"/>
          <w:sz w:val="18"/>
        </w:rPr>
        <w:br w:type="textWrapping"/>
      </w:r>
      <w:r>
        <w:rPr>
          <w:rFonts w:ascii="Courier New" w:hAnsi="Courier New"/>
          <w:color w:val="000000"/>
          <w:sz w:val="18"/>
        </w:rPr>
        <w:t xml:space="preserve">  const token = obtineToken();</w:t>
      </w:r>
      <w:r>
        <w:rPr>
          <w:rFonts w:ascii="Courier New" w:hAnsi="Courier New"/>
          <w:color w:val="000000"/>
          <w:sz w:val="18"/>
        </w:rPr>
        <w:br w:type="textWrapping"/>
      </w:r>
      <w:r>
        <w:rPr>
          <w:rFonts w:ascii="Courier New" w:hAnsi="Courier New"/>
          <w:color w:val="000000"/>
          <w:sz w:val="18"/>
        </w:rPr>
        <w:t xml:space="preserve">  // Token JWT in query param deoarece EventSource nu suporta headere custom</w:t>
      </w:r>
      <w:r>
        <w:rPr>
          <w:rFonts w:ascii="Courier New" w:hAnsi="Courier New"/>
          <w:color w:val="000000"/>
          <w:sz w:val="18"/>
        </w:rPr>
        <w:br w:type="textWrapping"/>
      </w:r>
      <w:r>
        <w:rPr>
          <w:rFonts w:ascii="Courier New" w:hAnsi="Courier New"/>
          <w:color w:val="000000"/>
          <w:sz w:val="18"/>
        </w:rPr>
        <w:t xml:space="preserve">  sseConexiune = new EventSource(</w:t>
      </w:r>
      <w:r>
        <w:rPr>
          <w:rFonts w:ascii="Courier New" w:hAnsi="Courier New"/>
          <w:color w:val="000000"/>
          <w:sz w:val="18"/>
        </w:rPr>
        <w:br w:type="textWrapping"/>
      </w:r>
      <w:r>
        <w:rPr>
          <w:rFonts w:ascii="Courier New" w:hAnsi="Courier New"/>
          <w:color w:val="000000"/>
          <w:sz w:val="18"/>
        </w:rPr>
        <w:t xml:space="preserve">    `/api/weather/live/${encodeURIComponent(oras)}?token=${token}`</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sseConexiune.onmessage = (e) =&gt; {</w:t>
      </w:r>
      <w:r>
        <w:rPr>
          <w:rFonts w:ascii="Courier New" w:hAnsi="Courier New"/>
          <w:color w:val="000000"/>
          <w:sz w:val="18"/>
        </w:rPr>
        <w:br w:type="textWrapping"/>
      </w:r>
      <w:r>
        <w:rPr>
          <w:rFonts w:ascii="Courier New" w:hAnsi="Courier New"/>
          <w:color w:val="000000"/>
          <w:sz w:val="18"/>
        </w:rPr>
        <w:t xml:space="preserve">    const date = JSON.parse(e.data);</w:t>
      </w:r>
      <w:r>
        <w:rPr>
          <w:rFonts w:ascii="Courier New" w:hAnsi="Courier New"/>
          <w:color w:val="000000"/>
          <w:sz w:val="18"/>
        </w:rPr>
        <w:br w:type="textWrapping"/>
      </w:r>
      <w:r>
        <w:rPr>
          <w:rFonts w:ascii="Courier New" w:hAnsi="Courier New"/>
          <w:color w:val="000000"/>
          <w:sz w:val="18"/>
        </w:rPr>
        <w:t xml:space="preserve">    actualizeazaCardLive(date);</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sseConexiune.onerror = () =&gt; sseConexiune.close();</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SERVER: endpoint SSE (din server/routes/weather.js)</w:t>
      </w:r>
      <w:r>
        <w:rPr>
          <w:rFonts w:ascii="Courier New" w:hAnsi="Courier New"/>
          <w:color w:val="000000"/>
          <w:sz w:val="18"/>
        </w:rPr>
        <w:br w:type="textWrapping"/>
      </w:r>
      <w:r>
        <w:rPr>
          <w:rFonts w:ascii="Courier New" w:hAnsi="Courier New"/>
          <w:color w:val="000000"/>
          <w:sz w:val="18"/>
        </w:rPr>
        <w:t>router.get("/live/:city", verificaAuth, async (req, res) =&gt; {</w:t>
      </w:r>
      <w:r>
        <w:rPr>
          <w:rFonts w:ascii="Courier New" w:hAnsi="Courier New"/>
          <w:color w:val="000000"/>
          <w:sz w:val="18"/>
        </w:rPr>
        <w:br w:type="textWrapping"/>
      </w:r>
      <w:r>
        <w:rPr>
          <w:rFonts w:ascii="Courier New" w:hAnsi="Courier New"/>
          <w:color w:val="000000"/>
          <w:sz w:val="18"/>
        </w:rPr>
        <w:t xml:space="preserve">  res.setHeader("Content-Type",  "text/event-stream");</w:t>
      </w:r>
      <w:r>
        <w:rPr>
          <w:rFonts w:ascii="Courier New" w:hAnsi="Courier New"/>
          <w:color w:val="000000"/>
          <w:sz w:val="18"/>
        </w:rPr>
        <w:br w:type="textWrapping"/>
      </w:r>
      <w:r>
        <w:rPr>
          <w:rFonts w:ascii="Courier New" w:hAnsi="Courier New"/>
          <w:color w:val="000000"/>
          <w:sz w:val="18"/>
        </w:rPr>
        <w:t xml:space="preserve">  res.setHeader("Cache-Control", "no-cache");</w:t>
      </w:r>
      <w:r>
        <w:rPr>
          <w:rFonts w:ascii="Courier New" w:hAnsi="Courier New"/>
          <w:color w:val="000000"/>
          <w:sz w:val="18"/>
        </w:rPr>
        <w:br w:type="textWrapping"/>
      </w:r>
      <w:r>
        <w:rPr>
          <w:rFonts w:ascii="Courier New" w:hAnsi="Courier New"/>
          <w:color w:val="000000"/>
          <w:sz w:val="18"/>
        </w:rPr>
        <w:t xml:space="preserve">  res.setHeader("Connection",    "keep-alive");</w:t>
      </w:r>
      <w:r>
        <w:rPr>
          <w:rFonts w:ascii="Courier New" w:hAnsi="Courier New"/>
          <w:color w:val="000000"/>
          <w:sz w:val="18"/>
        </w:rPr>
        <w:br w:type="textWrapping"/>
      </w:r>
      <w:r>
        <w:rPr>
          <w:rFonts w:ascii="Courier New" w:hAnsi="Courier New"/>
          <w:color w:val="000000"/>
          <w:sz w:val="18"/>
        </w:rPr>
        <w:t xml:space="preserve">  res.flushHeaders();</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const trimite = async () =&gt; {</w:t>
      </w:r>
      <w:r>
        <w:rPr>
          <w:rFonts w:ascii="Courier New" w:hAnsi="Courier New"/>
          <w:color w:val="000000"/>
          <w:sz w:val="18"/>
        </w:rPr>
        <w:br w:type="textWrapping"/>
      </w:r>
      <w:r>
        <w:rPr>
          <w:rFonts w:ascii="Courier New" w:hAnsi="Courier New"/>
          <w:color w:val="000000"/>
          <w:sz w:val="18"/>
        </w:rPr>
        <w:t xml:space="preserve">    const json = await fetch(`.../${req.params.city}...`).then(r =&gt; r.json());</w:t>
      </w:r>
      <w:r>
        <w:rPr>
          <w:rFonts w:ascii="Courier New" w:hAnsi="Courier New"/>
          <w:color w:val="000000"/>
          <w:sz w:val="18"/>
        </w:rPr>
        <w:br w:type="textWrapping"/>
      </w:r>
      <w:r>
        <w:rPr>
          <w:rFonts w:ascii="Courier New" w:hAnsi="Courier New"/>
          <w:color w:val="000000"/>
          <w:sz w:val="18"/>
        </w:rPr>
        <w:t xml:space="preserve">    res.write(`data: ${JSON.stringify(json)}\n\n`);</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await trimite();</w:t>
      </w:r>
      <w:r>
        <w:rPr>
          <w:rFonts w:ascii="Courier New" w:hAnsi="Courier New"/>
          <w:color w:val="000000"/>
          <w:sz w:val="18"/>
        </w:rPr>
        <w:br w:type="textWrapping"/>
      </w:r>
      <w:r>
        <w:rPr>
          <w:rFonts w:ascii="Courier New" w:hAnsi="Courier New"/>
          <w:color w:val="000000"/>
          <w:sz w:val="18"/>
        </w:rPr>
        <w:t xml:space="preserve">  const iv = setInterval(trimite, 60000);</w:t>
      </w:r>
      <w:r>
        <w:rPr>
          <w:rFonts w:ascii="Courier New" w:hAnsi="Courier New"/>
          <w:color w:val="000000"/>
          <w:sz w:val="18"/>
        </w:rPr>
        <w:br w:type="textWrapping"/>
      </w:r>
      <w:r>
        <w:rPr>
          <w:rFonts w:ascii="Courier New" w:hAnsi="Courier New"/>
          <w:color w:val="000000"/>
          <w:sz w:val="18"/>
        </w:rPr>
        <w:t xml:space="preserve">  req.on("close", () =&gt; { clearInterval(iv); res.end(); });</w:t>
      </w:r>
      <w:r>
        <w:rPr>
          <w:rFonts w:ascii="Courier New" w:hAnsi="Courier New"/>
          <w:color w:val="000000"/>
          <w:sz w:val="18"/>
        </w:rPr>
        <w:br w:type="textWrapping"/>
      </w:r>
      <w:r>
        <w:rPr>
          <w:rFonts w:ascii="Courier New" w:hAnsi="Courier New"/>
          <w:color w:val="000000"/>
          <w:sz w:val="18"/>
        </w:rPr>
        <w:t>});</w:t>
      </w:r>
    </w:p>
    <w:p w14:paraId="1B902931">
      <w:r>
        <w:br w:type="page"/>
      </w:r>
    </w:p>
    <w:p w14:paraId="19214C3C">
      <w:pPr>
        <w:pStyle w:val="2"/>
        <w:keepNext/>
        <w:spacing w:before="360" w:after="120"/>
      </w:pPr>
      <w:bookmarkStart w:id="40" w:name="_Toc18412"/>
      <w:r>
        <w:rPr>
          <w:b/>
          <w:color w:val="000000"/>
          <w:sz w:val="28"/>
        </w:rPr>
        <w:t>9. Testare automată cu Vitest</w:t>
      </w:r>
      <w:bookmarkEnd w:id="40"/>
    </w:p>
    <w:p w14:paraId="4C4C113E">
      <w:pPr>
        <w:spacing w:before="60" w:after="100" w:line="276" w:lineRule="auto"/>
      </w:pPr>
      <w:r>
        <w:rPr>
          <w:rFonts w:ascii="Times New Roman" w:hAnsi="Times New Roman"/>
          <w:b w:val="0"/>
          <w:i w:val="0"/>
          <w:color w:val="000000"/>
          <w:sz w:val="24"/>
        </w:rPr>
        <w:t>Testarea automată a codului reprezintă una dintre practicile fundamentale ale ingineriei software moderne [8]. Un test scris corect documentează comportamentul așteptat al unei funcții, previne regresia (reintroducerea accidentală a unui bug rezolvat anterior) și crește încrederea în corectitudinea codului la modificări ulterioare. Vitest este un framework de testare construit special pentru ecosistemul Vite, oferind o configurare minimă, execuție rapidă și compatibilitate deplină cu sintaxa Jest [8].</w:t>
      </w:r>
    </w:p>
    <w:p w14:paraId="2F99AE55">
      <w:pPr>
        <w:pStyle w:val="3"/>
        <w:keepNext/>
        <w:spacing w:before="240" w:after="120"/>
      </w:pPr>
      <w:bookmarkStart w:id="41" w:name="_Toc13"/>
      <w:r>
        <w:rPr>
          <w:b/>
          <w:color w:val="000000"/>
          <w:sz w:val="24"/>
        </w:rPr>
        <w:t>9.1 Structura unui test cu describe, it și expect</w:t>
      </w:r>
      <w:bookmarkEnd w:id="41"/>
    </w:p>
    <w:p w14:paraId="790B6A61">
      <w:pPr>
        <w:spacing w:before="60" w:after="100" w:line="276" w:lineRule="auto"/>
      </w:pPr>
      <w:r>
        <w:rPr>
          <w:rFonts w:ascii="Times New Roman" w:hAnsi="Times New Roman"/>
          <w:b w:val="0"/>
          <w:i w:val="0"/>
          <w:color w:val="000000"/>
          <w:sz w:val="24"/>
        </w:rPr>
        <w:t>Vitest organizează testele în blocuri describe (suite de teste) care conțin testele individuale scrise cu it sau test [8]. Fiecare test verifică una sau mai multe aserțiuni prin metoda expect(), care primește valoarea actuală și o compară cu valoarea așteptată printr-un matcher (toBe(), toEqual(), toBeTruthy() etc.).</w:t>
      </w:r>
    </w:p>
    <w:p w14:paraId="1106D04C">
      <w:pPr>
        <w:spacing w:before="160" w:after="40"/>
      </w:pPr>
      <w:r>
        <w:rPr>
          <w:rFonts w:ascii="Times New Roman" w:hAnsi="Times New Roman"/>
          <w:b/>
          <w:i/>
          <w:color w:val="000000"/>
          <w:sz w:val="20"/>
        </w:rPr>
        <w:t>Exemplu de cod: teste unitare pentru funcțiile utilitare</w:t>
      </w:r>
    </w:p>
    <w:p w14:paraId="09AADB04">
      <w:pPr>
        <w:shd w:val="clear" w:color="auto" w:fill="F0F0F0"/>
        <w:spacing w:before="40" w:after="160"/>
        <w:ind w:left="425" w:right="283"/>
      </w:pPr>
      <w:r>
        <w:rPr>
          <w:rFonts w:ascii="Courier New" w:hAnsi="Courier New"/>
          <w:color w:val="000000"/>
          <w:sz w:val="18"/>
        </w:rPr>
        <w:t>// tests/utils.test.js: suite de teste pentru functiile din utils.js</w:t>
      </w:r>
      <w:r>
        <w:rPr>
          <w:rFonts w:ascii="Courier New" w:hAnsi="Courier New"/>
          <w:color w:val="000000"/>
          <w:sz w:val="18"/>
        </w:rPr>
        <w:br w:type="textWrapping"/>
      </w:r>
      <w:r>
        <w:rPr>
          <w:rFonts w:ascii="Courier New" w:hAnsi="Courier New"/>
          <w:color w:val="000000"/>
          <w:sz w:val="18"/>
        </w:rPr>
        <w:t>import { describe, it, expect } from "vitest";</w:t>
      </w:r>
      <w:r>
        <w:rPr>
          <w:rFonts w:ascii="Courier New" w:hAnsi="Courier New"/>
          <w:color w:val="000000"/>
          <w:sz w:val="18"/>
        </w:rPr>
        <w:br w:type="textWrapping"/>
      </w:r>
      <w:r>
        <w:rPr>
          <w:rFonts w:ascii="Courier New" w:hAnsi="Courier New"/>
          <w:color w:val="000000"/>
          <w:sz w:val="18"/>
        </w:rPr>
        <w:t>import { formateazaTemperatura, convertesteDirectiVant } from "../src/utils.js";</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describe("formateazaTemperatura", () =&gt; {</w:t>
      </w:r>
      <w:r>
        <w:rPr>
          <w:rFonts w:ascii="Courier New" w:hAnsi="Courier New"/>
          <w:color w:val="000000"/>
          <w:sz w:val="18"/>
        </w:rPr>
        <w:br w:type="textWrapping"/>
      </w:r>
      <w:r>
        <w:rPr>
          <w:rFonts w:ascii="Courier New" w:hAnsi="Courier New"/>
          <w:color w:val="000000"/>
          <w:sz w:val="18"/>
        </w:rPr>
        <w:t xml:space="preserve">  it("formateaza Celsius cu o zecimala", () =&gt; {</w:t>
      </w:r>
      <w:r>
        <w:rPr>
          <w:rFonts w:ascii="Courier New" w:hAnsi="Courier New"/>
          <w:color w:val="000000"/>
          <w:sz w:val="18"/>
        </w:rPr>
        <w:br w:type="textWrapping"/>
      </w:r>
      <w:r>
        <w:rPr>
          <w:rFonts w:ascii="Courier New" w:hAnsi="Courier New"/>
          <w:color w:val="000000"/>
          <w:sz w:val="18"/>
        </w:rPr>
        <w:t xml:space="preserve">    expect(formateazaTemperatura(22.5, "C")).toBe("22.5C");</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it("converteste corect in Fahrenheit", () =&gt; {</w:t>
      </w:r>
      <w:r>
        <w:rPr>
          <w:rFonts w:ascii="Courier New" w:hAnsi="Courier New"/>
          <w:color w:val="000000"/>
          <w:sz w:val="18"/>
        </w:rPr>
        <w:br w:type="textWrapping"/>
      </w:r>
      <w:r>
        <w:rPr>
          <w:rFonts w:ascii="Courier New" w:hAnsi="Courier New"/>
          <w:color w:val="000000"/>
          <w:sz w:val="18"/>
        </w:rPr>
        <w:t xml:space="preserve">    expect(formateazaTemperatura(0, "F")).toBe("32.0F");</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 xml:space="preserve">  it("rotunjeste valorile negative", () =&gt; {</w:t>
      </w:r>
      <w:r>
        <w:rPr>
          <w:rFonts w:ascii="Courier New" w:hAnsi="Courier New"/>
          <w:color w:val="000000"/>
          <w:sz w:val="18"/>
        </w:rPr>
        <w:br w:type="textWrapping"/>
      </w:r>
      <w:r>
        <w:rPr>
          <w:rFonts w:ascii="Courier New" w:hAnsi="Courier New"/>
          <w:color w:val="000000"/>
          <w:sz w:val="18"/>
        </w:rPr>
        <w:t xml:space="preserve">    expect(formateazaTemperatura(-10.456, "C")).toBe("-10.5C");</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describe("convertesteDirectiVant", () =&gt; {</w:t>
      </w:r>
      <w:r>
        <w:rPr>
          <w:rFonts w:ascii="Courier New" w:hAnsi="Courier New"/>
          <w:color w:val="000000"/>
          <w:sz w:val="18"/>
        </w:rPr>
        <w:br w:type="textWrapping"/>
      </w:r>
      <w:r>
        <w:rPr>
          <w:rFonts w:ascii="Courier New" w:hAnsi="Courier New"/>
          <w:color w:val="000000"/>
          <w:sz w:val="18"/>
        </w:rPr>
        <w:t xml:space="preserve">  it("Nord la 0 grade",   () =&gt; expect(convertesteDirectiVant(0)).toBe("N"));</w:t>
      </w:r>
      <w:r>
        <w:rPr>
          <w:rFonts w:ascii="Courier New" w:hAnsi="Courier New"/>
          <w:color w:val="000000"/>
          <w:sz w:val="18"/>
        </w:rPr>
        <w:br w:type="textWrapping"/>
      </w:r>
      <w:r>
        <w:rPr>
          <w:rFonts w:ascii="Courier New" w:hAnsi="Courier New"/>
          <w:color w:val="000000"/>
          <w:sz w:val="18"/>
        </w:rPr>
        <w:t xml:space="preserve">  it("Est la 90 grade",   () =&gt; expect(convertesteDirectiVant(90)).toBe("E"));</w:t>
      </w:r>
      <w:r>
        <w:rPr>
          <w:rFonts w:ascii="Courier New" w:hAnsi="Courier New"/>
          <w:color w:val="000000"/>
          <w:sz w:val="18"/>
        </w:rPr>
        <w:br w:type="textWrapping"/>
      </w:r>
      <w:r>
        <w:rPr>
          <w:rFonts w:ascii="Courier New" w:hAnsi="Courier New"/>
          <w:color w:val="000000"/>
          <w:sz w:val="18"/>
        </w:rPr>
        <w:t xml:space="preserve">  it("Sud la 180 grade",  () =&gt; expect(convertesteDirectiVant(180)).toBe("S"));</w:t>
      </w:r>
      <w:r>
        <w:rPr>
          <w:rFonts w:ascii="Courier New" w:hAnsi="Courier New"/>
          <w:color w:val="000000"/>
          <w:sz w:val="18"/>
        </w:rPr>
        <w:br w:type="textWrapping"/>
      </w:r>
      <w:r>
        <w:rPr>
          <w:rFonts w:ascii="Courier New" w:hAnsi="Courier New"/>
          <w:color w:val="000000"/>
          <w:sz w:val="18"/>
        </w:rPr>
        <w:t xml:space="preserve">  it("Vest la 270 grade", () =&gt; expect(convertesteDirectiVant(270)).toBe("V"));</w:t>
      </w:r>
      <w:r>
        <w:rPr>
          <w:rFonts w:ascii="Courier New" w:hAnsi="Courier New"/>
          <w:color w:val="000000"/>
          <w:sz w:val="18"/>
        </w:rPr>
        <w:br w:type="textWrapping"/>
      </w:r>
      <w:r>
        <w:rPr>
          <w:rFonts w:ascii="Courier New" w:hAnsi="Courier New"/>
          <w:color w:val="000000"/>
          <w:sz w:val="18"/>
        </w:rPr>
        <w:t>});</w:t>
      </w:r>
    </w:p>
    <w:p w14:paraId="2923A8D5">
      <w:pPr>
        <w:pStyle w:val="3"/>
        <w:keepNext/>
        <w:spacing w:before="240" w:after="120"/>
      </w:pPr>
      <w:bookmarkStart w:id="42" w:name="_Toc15601"/>
      <w:r>
        <w:rPr>
          <w:b/>
          <w:color w:val="000000"/>
          <w:sz w:val="24"/>
        </w:rPr>
        <w:t>9.2 beforeEach și izolarea testelor</w:t>
      </w:r>
      <w:bookmarkEnd w:id="42"/>
    </w:p>
    <w:p w14:paraId="71F65F2F">
      <w:pPr>
        <w:spacing w:before="60" w:after="100" w:line="276" w:lineRule="auto"/>
      </w:pPr>
      <w:r>
        <w:rPr>
          <w:rFonts w:ascii="Times New Roman" w:hAnsi="Times New Roman"/>
          <w:b w:val="0"/>
          <w:i w:val="0"/>
          <w:color w:val="000000"/>
          <w:sz w:val="24"/>
        </w:rPr>
        <w:t>Funcția beforeEach rulează înaintea fiecărui test individual din suită și este utilizată pentru a reinițializa starea, astfel încât testele să fie complet independente unele de altele [8].</w:t>
      </w:r>
    </w:p>
    <w:p w14:paraId="0212E3DD">
      <w:pPr>
        <w:spacing w:before="160" w:after="40"/>
      </w:pPr>
      <w:r>
        <w:rPr>
          <w:rFonts w:ascii="Times New Roman" w:hAnsi="Times New Roman"/>
          <w:b/>
          <w:i/>
          <w:color w:val="000000"/>
          <w:sz w:val="20"/>
        </w:rPr>
        <w:t>Exemplu de cod: teste de autentificare cu izolare prin beforeEach</w:t>
      </w:r>
    </w:p>
    <w:p w14:paraId="221F81CA">
      <w:pPr>
        <w:shd w:val="clear" w:color="auto" w:fill="F0F0F0"/>
        <w:spacing w:before="40" w:after="160"/>
        <w:ind w:left="425" w:right="283"/>
      </w:pPr>
      <w:r>
        <w:rPr>
          <w:rFonts w:ascii="Courier New" w:hAnsi="Courier New"/>
          <w:color w:val="000000"/>
          <w:sz w:val="18"/>
        </w:rPr>
        <w:t>// tests/auth.test.js: teste cu beforeEach pentru izolarea starii</w:t>
      </w:r>
      <w:r>
        <w:rPr>
          <w:rFonts w:ascii="Courier New" w:hAnsi="Courier New"/>
          <w:color w:val="000000"/>
          <w:sz w:val="18"/>
        </w:rPr>
        <w:br w:type="textWrapping"/>
      </w:r>
      <w:r>
        <w:rPr>
          <w:rFonts w:ascii="Courier New" w:hAnsi="Courier New"/>
          <w:color w:val="000000"/>
          <w:sz w:val="18"/>
        </w:rPr>
        <w:t>import { describe, it, expect, beforeEach } from "vitest";</w:t>
      </w:r>
      <w:r>
        <w:rPr>
          <w:rFonts w:ascii="Courier New" w:hAnsi="Courier New"/>
          <w:color w:val="000000"/>
          <w:sz w:val="18"/>
        </w:rPr>
        <w:br w:type="textWrapping"/>
      </w:r>
      <w:r>
        <w:rPr>
          <w:rFonts w:ascii="Courier New" w:hAnsi="Courier New"/>
          <w:color w:val="000000"/>
          <w:sz w:val="18"/>
        </w:rPr>
        <w:t>import { salveazaSesiune, obtineToken,</w:t>
      </w:r>
      <w:r>
        <w:rPr>
          <w:rFonts w:ascii="Courier New" w:hAnsi="Courier New"/>
          <w:color w:val="000000"/>
          <w:sz w:val="18"/>
        </w:rPr>
        <w:br w:type="textWrapping"/>
      </w:r>
      <w:r>
        <w:rPr>
          <w:rFonts w:ascii="Courier New" w:hAnsi="Courier New"/>
          <w:color w:val="000000"/>
          <w:sz w:val="18"/>
        </w:rPr>
        <w:t xml:space="preserve">         stergeSesiune, esteAutentificat } from "../src/auth.js";</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describe("obtineToken", () =&gt; {</w:t>
      </w:r>
      <w:r>
        <w:rPr>
          <w:rFonts w:ascii="Courier New" w:hAnsi="Courier New"/>
          <w:color w:val="000000"/>
          <w:sz w:val="18"/>
        </w:rPr>
        <w:br w:type="textWrapping"/>
      </w:r>
      <w:r>
        <w:rPr>
          <w:rFonts w:ascii="Courier New" w:hAnsi="Courier New"/>
          <w:color w:val="000000"/>
          <w:sz w:val="18"/>
        </w:rPr>
        <w:t xml:space="preserve">  beforeEach(() =&gt; {</w:t>
      </w:r>
      <w:r>
        <w:rPr>
          <w:rFonts w:ascii="Courier New" w:hAnsi="Courier New"/>
          <w:color w:val="000000"/>
          <w:sz w:val="18"/>
        </w:rPr>
        <w:br w:type="textWrapping"/>
      </w:r>
      <w:r>
        <w:rPr>
          <w:rFonts w:ascii="Courier New" w:hAnsi="Courier New"/>
          <w:color w:val="000000"/>
          <w:sz w:val="18"/>
        </w:rPr>
        <w:t xml:space="preserve">    localStorage.clear();  // curatare localStorage intre teste</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it("returneaza null daca nu exista token", () =&gt; {</w:t>
      </w:r>
      <w:r>
        <w:rPr>
          <w:rFonts w:ascii="Courier New" w:hAnsi="Courier New"/>
          <w:color w:val="000000"/>
          <w:sz w:val="18"/>
        </w:rPr>
        <w:br w:type="textWrapping"/>
      </w:r>
      <w:r>
        <w:rPr>
          <w:rFonts w:ascii="Courier New" w:hAnsi="Courier New"/>
          <w:color w:val="000000"/>
          <w:sz w:val="18"/>
        </w:rPr>
        <w:t xml:space="preserve">    expect(obtineToken()).toBeNull();</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xml:space="preserve">  it("returneaza token-ul salvat", () =&gt; {</w:t>
      </w:r>
      <w:r>
        <w:rPr>
          <w:rFonts w:ascii="Courier New" w:hAnsi="Courier New"/>
          <w:color w:val="000000"/>
          <w:sz w:val="18"/>
        </w:rPr>
        <w:br w:type="textWrapping"/>
      </w:r>
      <w:r>
        <w:rPr>
          <w:rFonts w:ascii="Courier New" w:hAnsi="Courier New"/>
          <w:color w:val="000000"/>
          <w:sz w:val="18"/>
        </w:rPr>
        <w:t xml:space="preserve">    salveazaSesiune("token-test-123", { id: 1, email: "a@b.com" });</w:t>
      </w:r>
      <w:r>
        <w:rPr>
          <w:rFonts w:ascii="Courier New" w:hAnsi="Courier New"/>
          <w:color w:val="000000"/>
          <w:sz w:val="18"/>
        </w:rPr>
        <w:br w:type="textWrapping"/>
      </w:r>
      <w:r>
        <w:rPr>
          <w:rFonts w:ascii="Courier New" w:hAnsi="Courier New"/>
          <w:color w:val="000000"/>
          <w:sz w:val="18"/>
        </w:rPr>
        <w:t xml:space="preserve">    expect(obtineToken()).toBe("token-test-123");</w:t>
      </w:r>
      <w:r>
        <w:rPr>
          <w:rFonts w:ascii="Courier New" w:hAnsi="Courier New"/>
          <w:color w:val="000000"/>
          <w:sz w:val="18"/>
        </w:rPr>
        <w:br w:type="textWrapping"/>
      </w:r>
      <w:r>
        <w:rPr>
          <w:rFonts w:ascii="Courier New" w:hAnsi="Courier New"/>
          <w:color w:val="000000"/>
          <w:sz w:val="18"/>
        </w:rPr>
        <w:t xml:space="preserve">  });</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Rezultat final: 71 de teste, 4 suite, 100% passed</w:t>
      </w:r>
      <w:r>
        <w:rPr>
          <w:rFonts w:ascii="Courier New" w:hAnsi="Courier New"/>
          <w:color w:val="000000"/>
          <w:sz w:val="18"/>
        </w:rPr>
        <w:br w:type="textWrapping"/>
      </w:r>
      <w:r>
        <w:rPr>
          <w:rFonts w:ascii="Courier New" w:hAnsi="Courier New"/>
          <w:color w:val="000000"/>
          <w:sz w:val="18"/>
        </w:rPr>
        <w:t>// Test Files: 4 passed | Tests: 71 passed | Duration: 1.81s</w:t>
      </w:r>
    </w:p>
    <w:p w14:paraId="5D0C723E">
      <w:r>
        <w:br w:type="page"/>
      </w:r>
    </w:p>
    <w:p w14:paraId="41DA4BA6">
      <w:pPr>
        <w:pStyle w:val="2"/>
        <w:keepNext/>
        <w:spacing w:before="360" w:after="120"/>
      </w:pPr>
      <w:bookmarkStart w:id="43" w:name="_Toc10912"/>
      <w:r>
        <w:rPr>
          <w:b/>
          <w:color w:val="000000"/>
          <w:sz w:val="28"/>
        </w:rPr>
        <w:t>10. Securitate în aplicații JavaScript</w:t>
      </w:r>
      <w:bookmarkEnd w:id="43"/>
    </w:p>
    <w:p w14:paraId="3BCE1164">
      <w:pPr>
        <w:spacing w:before="60" w:after="100" w:line="276" w:lineRule="auto"/>
      </w:pPr>
      <w:r>
        <w:rPr>
          <w:rFonts w:ascii="Times New Roman" w:hAnsi="Times New Roman"/>
          <w:b w:val="0"/>
          <w:i w:val="0"/>
          <w:color w:val="000000"/>
          <w:sz w:val="24"/>
        </w:rPr>
        <w:t>Securitatea aplicațiilor web este adesea neglijată în favoarea funcționalității, mai ales în fazele incipiente de dezvoltare [10]. Totuși, vulnerabilitățile comune pot fi prevenite cu efort minim dacă sunt înțelese principiile de bază. Prezentul capitol tratează cele mai frecvente clase de atacuri împotriva aplicațiilor JavaScript și măsurile defensive corespunzătoare.</w:t>
      </w:r>
    </w:p>
    <w:p w14:paraId="2E152D57">
      <w:pPr>
        <w:pStyle w:val="3"/>
        <w:keepNext/>
        <w:spacing w:before="240" w:after="120"/>
      </w:pPr>
      <w:bookmarkStart w:id="44" w:name="_Toc14324"/>
      <w:r>
        <w:rPr>
          <w:b/>
          <w:color w:val="000000"/>
          <w:sz w:val="24"/>
        </w:rPr>
        <w:t>10.1 Cross-Site Scripting (XSS)</w:t>
      </w:r>
      <w:bookmarkEnd w:id="44"/>
    </w:p>
    <w:p w14:paraId="0817A494">
      <w:pPr>
        <w:spacing w:before="60" w:after="100" w:line="276" w:lineRule="auto"/>
      </w:pPr>
      <w:r>
        <w:rPr>
          <w:rFonts w:ascii="Times New Roman" w:hAnsi="Times New Roman"/>
          <w:b w:val="0"/>
          <w:i w:val="0"/>
          <w:color w:val="000000"/>
          <w:sz w:val="24"/>
        </w:rPr>
        <w:t>XSS este una dintre cele mai răspândite vulnerabilități web și apare atunci când codul JavaScript al atacatorului este injectat și executat în browserul victimei [10]. Vectorul tipic este utilizarea necontrolată a innerHTML cu date provenite de la utilizator sau din surse externe. Soluția constă în folosirea textContent, care tratează datele ca text simplu, sau în sanitizarea inputului înainte de inserarea în DOM.</w:t>
      </w:r>
    </w:p>
    <w:p w14:paraId="4594CDBF">
      <w:pPr>
        <w:spacing w:before="160" w:after="40"/>
      </w:pPr>
      <w:r>
        <w:rPr>
          <w:rFonts w:ascii="Times New Roman" w:hAnsi="Times New Roman"/>
          <w:b/>
          <w:i/>
          <w:color w:val="000000"/>
          <w:sz w:val="20"/>
        </w:rPr>
        <w:t>Exemplu de cod: prevenirea XSS din exemple/08-securitate</w:t>
      </w:r>
    </w:p>
    <w:p w14:paraId="251F74AA">
      <w:pPr>
        <w:shd w:val="clear" w:color="auto" w:fill="F0F0F0"/>
        <w:spacing w:before="40" w:after="160"/>
        <w:ind w:left="425" w:right="283"/>
      </w:pPr>
      <w:r>
        <w:rPr>
          <w:rFonts w:ascii="Courier New" w:hAnsi="Courier New"/>
          <w:color w:val="000000"/>
          <w:sz w:val="18"/>
        </w:rPr>
        <w:t>// VULNERABIL: innerHTML cu date de la utilizator</w:t>
      </w:r>
      <w:r>
        <w:rPr>
          <w:rFonts w:ascii="Courier New" w:hAnsi="Courier New"/>
          <w:color w:val="000000"/>
          <w:sz w:val="18"/>
        </w:rPr>
        <w:br w:type="textWrapping"/>
      </w:r>
      <w:r>
        <w:rPr>
          <w:rFonts w:ascii="Courier New" w:hAnsi="Courier New"/>
          <w:color w:val="000000"/>
          <w:sz w:val="18"/>
        </w:rPr>
        <w:t>// Daca utilizatorul introduce: &lt;img src=x onerror="alert(document.cookie)"&gt;</w:t>
      </w:r>
      <w:r>
        <w:rPr>
          <w:rFonts w:ascii="Courier New" w:hAnsi="Courier New"/>
          <w:color w:val="000000"/>
          <w:sz w:val="18"/>
        </w:rPr>
        <w:br w:type="textWrapping"/>
      </w:r>
      <w:r>
        <w:rPr>
          <w:rFonts w:ascii="Courier New" w:hAnsi="Courier New"/>
          <w:color w:val="000000"/>
          <w:sz w:val="18"/>
        </w:rPr>
        <w:t>// browserul va executa codul JavaScript injectat</w:t>
      </w:r>
      <w:r>
        <w:rPr>
          <w:rFonts w:ascii="Courier New" w:hAnsi="Courier New"/>
          <w:color w:val="000000"/>
          <w:sz w:val="18"/>
        </w:rPr>
        <w:br w:type="textWrapping"/>
      </w:r>
      <w:r>
        <w:rPr>
          <w:rFonts w:ascii="Courier New" w:hAnsi="Courier New"/>
          <w:color w:val="000000"/>
          <w:sz w:val="18"/>
        </w:rPr>
        <w:t>outputEl.innerHTML = e.target.value;   // PERICULOS</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SIGUR: textContent nu interpreteaza HTML</w:t>
      </w:r>
      <w:r>
        <w:rPr>
          <w:rFonts w:ascii="Courier New" w:hAnsi="Courier New"/>
          <w:color w:val="000000"/>
          <w:sz w:val="18"/>
        </w:rPr>
        <w:br w:type="textWrapping"/>
      </w:r>
      <w:r>
        <w:rPr>
          <w:rFonts w:ascii="Courier New" w:hAnsi="Courier New"/>
          <w:color w:val="000000"/>
          <w:sz w:val="18"/>
        </w:rPr>
        <w:t>outputEl.textContent = e.target.value; // SIGUR</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 Daca innerHTML este obligatoriu, sanitizeaza datele intai</w:t>
      </w:r>
      <w:r>
        <w:rPr>
          <w:rFonts w:ascii="Courier New" w:hAnsi="Courier New"/>
          <w:color w:val="000000"/>
          <w:sz w:val="18"/>
        </w:rPr>
        <w:br w:type="textWrapping"/>
      </w:r>
      <w:r>
        <w:rPr>
          <w:rFonts w:ascii="Courier New" w:hAnsi="Courier New"/>
          <w:color w:val="000000"/>
          <w:sz w:val="18"/>
        </w:rPr>
        <w:t>function sanitizeazaText(text) {</w:t>
      </w:r>
      <w:r>
        <w:rPr>
          <w:rFonts w:ascii="Courier New" w:hAnsi="Courier New"/>
          <w:color w:val="000000"/>
          <w:sz w:val="18"/>
        </w:rPr>
        <w:br w:type="textWrapping"/>
      </w:r>
      <w:r>
        <w:rPr>
          <w:rFonts w:ascii="Courier New" w:hAnsi="Courier New"/>
          <w:color w:val="000000"/>
          <w:sz w:val="18"/>
        </w:rPr>
        <w:t xml:space="preserve">  return text</w:t>
      </w:r>
      <w:r>
        <w:rPr>
          <w:rFonts w:ascii="Courier New" w:hAnsi="Courier New"/>
          <w:color w:val="000000"/>
          <w:sz w:val="18"/>
        </w:rPr>
        <w:br w:type="textWrapping"/>
      </w:r>
      <w:r>
        <w:rPr>
          <w:rFonts w:ascii="Courier New" w:hAnsi="Courier New"/>
          <w:color w:val="000000"/>
          <w:sz w:val="18"/>
        </w:rPr>
        <w:t xml:space="preserve">    .replace(/&amp;/g,  "&amp;amp;")</w:t>
      </w:r>
      <w:r>
        <w:rPr>
          <w:rFonts w:ascii="Courier New" w:hAnsi="Courier New"/>
          <w:color w:val="000000"/>
          <w:sz w:val="18"/>
        </w:rPr>
        <w:br w:type="textWrapping"/>
      </w:r>
      <w:r>
        <w:rPr>
          <w:rFonts w:ascii="Courier New" w:hAnsi="Courier New"/>
          <w:color w:val="000000"/>
          <w:sz w:val="18"/>
        </w:rPr>
        <w:t xml:space="preserve">    .replace(/&lt;/g,  "&amp;lt;")</w:t>
      </w:r>
      <w:r>
        <w:rPr>
          <w:rFonts w:ascii="Courier New" w:hAnsi="Courier New"/>
          <w:color w:val="000000"/>
          <w:sz w:val="18"/>
        </w:rPr>
        <w:br w:type="textWrapping"/>
      </w:r>
      <w:r>
        <w:rPr>
          <w:rFonts w:ascii="Courier New" w:hAnsi="Courier New"/>
          <w:color w:val="000000"/>
          <w:sz w:val="18"/>
        </w:rPr>
        <w:t xml:space="preserve">    .replace(/&gt;/g,  "&amp;gt;")</w:t>
      </w:r>
      <w:r>
        <w:rPr>
          <w:rFonts w:ascii="Courier New" w:hAnsi="Courier New"/>
          <w:color w:val="000000"/>
          <w:sz w:val="18"/>
        </w:rPr>
        <w:br w:type="textWrapping"/>
      </w:r>
      <w:r>
        <w:rPr>
          <w:rFonts w:ascii="Courier New" w:hAnsi="Courier New"/>
          <w:color w:val="000000"/>
          <w:sz w:val="18"/>
        </w:rPr>
        <w:t xml:space="preserve">    .replace(/"/g,  "&amp;quot;")</w:t>
      </w:r>
      <w:r>
        <w:rPr>
          <w:rFonts w:ascii="Courier New" w:hAnsi="Courier New"/>
          <w:color w:val="000000"/>
          <w:sz w:val="18"/>
        </w:rPr>
        <w:br w:type="textWrapping"/>
      </w:r>
      <w:r>
        <w:rPr>
          <w:rFonts w:ascii="Courier New" w:hAnsi="Courier New"/>
          <w:color w:val="000000"/>
          <w:sz w:val="18"/>
        </w:rPr>
        <w:t xml:space="preserve">    .replace(/'/g, "&amp;#x27;");</w:t>
      </w:r>
      <w:r>
        <w:rPr>
          <w:rFonts w:ascii="Courier New" w:hAnsi="Courier New"/>
          <w:color w:val="000000"/>
          <w:sz w:val="18"/>
        </w:rPr>
        <w:br w:type="textWrapping"/>
      </w:r>
      <w:r>
        <w:rPr>
          <w:rFonts w:ascii="Courier New" w:hAnsi="Courier New"/>
          <w:color w:val="000000"/>
          <w:sz w:val="18"/>
        </w:rPr>
        <w:t>}</w:t>
      </w:r>
    </w:p>
    <w:p w14:paraId="1DBC77AE">
      <w:pPr>
        <w:pStyle w:val="3"/>
        <w:keepNext/>
        <w:spacing w:before="240" w:after="120"/>
      </w:pPr>
      <w:bookmarkStart w:id="45" w:name="_Toc641"/>
      <w:r>
        <w:rPr>
          <w:b/>
          <w:color w:val="000000"/>
          <w:sz w:val="24"/>
        </w:rPr>
        <w:t>10.2 Validarea inputului</w:t>
      </w:r>
      <w:bookmarkEnd w:id="45"/>
    </w:p>
    <w:p w14:paraId="7807CC57">
      <w:pPr>
        <w:spacing w:before="60" w:after="100" w:line="276" w:lineRule="auto"/>
      </w:pPr>
      <w:r>
        <w:rPr>
          <w:rFonts w:ascii="Times New Roman" w:hAnsi="Times New Roman"/>
          <w:b w:val="0"/>
          <w:i w:val="0"/>
          <w:color w:val="000000"/>
          <w:sz w:val="24"/>
        </w:rPr>
        <w:t>Orice date primite de la utilizator sau din surse externe trebuie validate înainte de procesare [10]. Validarea trebuie efectuată atât pe client (pentru experiența utilizatorului), cât și pe server (pentru securitate, deoarece validarea de pe client poate fi ocolită).</w:t>
      </w:r>
    </w:p>
    <w:p w14:paraId="1E64D8CA">
      <w:pPr>
        <w:spacing w:before="160" w:after="40"/>
      </w:pPr>
      <w:r>
        <w:rPr>
          <w:rFonts w:ascii="Times New Roman" w:hAnsi="Times New Roman"/>
          <w:b/>
          <w:i/>
          <w:color w:val="000000"/>
          <w:sz w:val="20"/>
        </w:rPr>
        <w:t>Exemplu de cod: validarea inputului cu regex Unicode</w:t>
      </w:r>
    </w:p>
    <w:p w14:paraId="5AD32789">
      <w:pPr>
        <w:shd w:val="clear" w:color="auto" w:fill="F0F0F0"/>
        <w:spacing w:before="40" w:after="160"/>
        <w:ind w:left="425" w:right="283"/>
      </w:pPr>
      <w:r>
        <w:rPr>
          <w:rFonts w:ascii="Courier New" w:hAnsi="Courier New"/>
          <w:color w:val="000000"/>
          <w:sz w:val="18"/>
        </w:rPr>
        <w:t>// Validare la nivel de aplicatie</w:t>
      </w:r>
      <w:r>
        <w:rPr>
          <w:rFonts w:ascii="Courier New" w:hAnsi="Courier New"/>
          <w:color w:val="000000"/>
          <w:sz w:val="18"/>
        </w:rPr>
        <w:br w:type="textWrapping"/>
      </w:r>
      <w:r>
        <w:rPr>
          <w:rFonts w:ascii="Courier New" w:hAnsi="Courier New"/>
          <w:color w:val="000000"/>
          <w:sz w:val="18"/>
        </w:rPr>
        <w:t>function valideazaNumeOras(oras) {</w:t>
      </w:r>
      <w:r>
        <w:rPr>
          <w:rFonts w:ascii="Courier New" w:hAnsi="Courier New"/>
          <w:color w:val="000000"/>
          <w:sz w:val="18"/>
        </w:rPr>
        <w:br w:type="textWrapping"/>
      </w:r>
      <w:r>
        <w:rPr>
          <w:rFonts w:ascii="Courier New" w:hAnsi="Courier New"/>
          <w:color w:val="000000"/>
          <w:sz w:val="18"/>
        </w:rPr>
        <w:t xml:space="preserve">  if (!oras || typeof oras !== "string") return false;</w:t>
      </w:r>
      <w:r>
        <w:rPr>
          <w:rFonts w:ascii="Courier New" w:hAnsi="Courier New"/>
          <w:color w:val="000000"/>
          <w:sz w:val="18"/>
        </w:rPr>
        <w:br w:type="textWrapping"/>
      </w:r>
      <w:r>
        <w:rPr>
          <w:rFonts w:ascii="Courier New" w:hAnsi="Courier New"/>
          <w:color w:val="000000"/>
          <w:sz w:val="18"/>
        </w:rPr>
        <w:t xml:space="preserve">  if (oras.length &lt; 2 || oras.length &gt; 100) return false;</w:t>
      </w:r>
      <w:r>
        <w:rPr>
          <w:rFonts w:ascii="Courier New" w:hAnsi="Courier New"/>
          <w:color w:val="000000"/>
          <w:sz w:val="18"/>
        </w:rPr>
        <w:br w:type="textWrapping"/>
      </w:r>
      <w:r>
        <w:rPr>
          <w:rFonts w:ascii="Courier New" w:hAnsi="Courier New"/>
          <w:color w:val="000000"/>
          <w:sz w:val="18"/>
        </w:rPr>
        <w:t xml:space="preserve">  // Permite litere (inclusiv diacritice), spatii si cratime</w:t>
      </w:r>
      <w:r>
        <w:rPr>
          <w:rFonts w:ascii="Courier New" w:hAnsi="Courier New"/>
          <w:color w:val="000000"/>
          <w:sz w:val="18"/>
        </w:rPr>
        <w:br w:type="textWrapping"/>
      </w:r>
      <w:r>
        <w:rPr>
          <w:rFonts w:ascii="Courier New" w:hAnsi="Courier New"/>
          <w:color w:val="000000"/>
          <w:sz w:val="18"/>
        </w:rPr>
        <w:t xml:space="preserve">  return /^[\p{L}\s\-]+$/u.test(oras);</w:t>
      </w:r>
      <w:r>
        <w:rPr>
          <w:rFonts w:ascii="Courier New" w:hAnsi="Courier New"/>
          <w:color w:val="000000"/>
          <w:sz w:val="18"/>
        </w:rPr>
        <w:br w:type="textWrapping"/>
      </w:r>
      <w:r>
        <w:rPr>
          <w:rFonts w:ascii="Courier New" w:hAnsi="Courier New"/>
          <w:color w:val="000000"/>
          <w:sz w:val="18"/>
        </w:rPr>
        <w:t>}</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console.log(valideazaNumeOras("Bucuresti"));         // true</w:t>
      </w:r>
      <w:r>
        <w:rPr>
          <w:rFonts w:ascii="Courier New" w:hAnsi="Courier New"/>
          <w:color w:val="000000"/>
          <w:sz w:val="18"/>
        </w:rPr>
        <w:br w:type="textWrapping"/>
      </w:r>
      <w:r>
        <w:rPr>
          <w:rFonts w:ascii="Courier New" w:hAnsi="Courier New"/>
          <w:color w:val="000000"/>
          <w:sz w:val="18"/>
        </w:rPr>
        <w:t>console.log(valideazaNumeOras("Cluj-Napoca"));       // true</w:t>
      </w:r>
      <w:r>
        <w:rPr>
          <w:rFonts w:ascii="Courier New" w:hAnsi="Courier New"/>
          <w:color w:val="000000"/>
          <w:sz w:val="18"/>
        </w:rPr>
        <w:br w:type="textWrapping"/>
      </w:r>
      <w:r>
        <w:rPr>
          <w:rFonts w:ascii="Courier New" w:hAnsi="Courier New"/>
          <w:color w:val="000000"/>
          <w:sz w:val="18"/>
        </w:rPr>
        <w:t>console.log(valideazaNumeOras("&lt;script&gt;alert()"));   // false</w:t>
      </w:r>
      <w:r>
        <w:rPr>
          <w:rFonts w:ascii="Courier New" w:hAnsi="Courier New"/>
          <w:color w:val="000000"/>
          <w:sz w:val="18"/>
        </w:rPr>
        <w:br w:type="textWrapping"/>
      </w:r>
      <w:r>
        <w:rPr>
          <w:rFonts w:ascii="Courier New" w:hAnsi="Courier New"/>
          <w:color w:val="000000"/>
          <w:sz w:val="18"/>
        </w:rPr>
        <w:t>console.log(valideazaNumeOras(""));                  // false</w:t>
      </w:r>
    </w:p>
    <w:p w14:paraId="1DB310F6">
      <w:pPr>
        <w:pStyle w:val="3"/>
        <w:keepNext/>
        <w:spacing w:before="240" w:after="120"/>
      </w:pPr>
      <w:bookmarkStart w:id="46" w:name="_Toc10794"/>
      <w:r>
        <w:rPr>
          <w:b/>
          <w:color w:val="000000"/>
          <w:sz w:val="24"/>
        </w:rPr>
        <w:t>10.3 Stocarea sigură a datelor sensibile</w:t>
      </w:r>
      <w:bookmarkEnd w:id="46"/>
    </w:p>
    <w:p w14:paraId="4F9DAAB8">
      <w:pPr>
        <w:spacing w:before="60" w:after="100" w:line="276" w:lineRule="auto"/>
      </w:pPr>
      <w:r>
        <w:rPr>
          <w:rFonts w:ascii="Times New Roman" w:hAnsi="Times New Roman"/>
          <w:b w:val="0"/>
          <w:i w:val="0"/>
          <w:color w:val="000000"/>
          <w:sz w:val="24"/>
        </w:rPr>
        <w:t>localStorage și sessionStorage sunt accesibile oricărui script JavaScript de pe aceeași origine, ceea ce le face vulnerabile la atacuri XSS [10]. Token-urile JWT pot fi stocate în localStorage pentru aplicații SPA simple, dar soluția mai sigură pentru aplicații de producție este utilizarea cookie-urilor HttpOnly, inaccesibile din JavaScript, setate de server. Cheile API nu trebuie niciodată incluse în codul client sau în repository-uri publice, ci stocate exclusiv în fișiere .env ignorate de git.</w:t>
      </w:r>
    </w:p>
    <w:p w14:paraId="03F99F0C">
      <w:r>
        <w:br w:type="page"/>
      </w:r>
    </w:p>
    <w:p w14:paraId="2940C773">
      <w:pPr>
        <w:pStyle w:val="2"/>
        <w:keepNext/>
        <w:spacing w:before="360" w:after="120"/>
      </w:pPr>
      <w:bookmarkStart w:id="47" w:name="_Toc16497"/>
      <w:r>
        <w:rPr>
          <w:b/>
          <w:color w:val="000000"/>
          <w:sz w:val="28"/>
        </w:rPr>
        <w:t>11. Studiu de caz: Aplicația Meteorologică Completă</w:t>
      </w:r>
      <w:bookmarkEnd w:id="47"/>
    </w:p>
    <w:p w14:paraId="293D7DF8">
      <w:pPr>
        <w:spacing w:before="60" w:after="100" w:line="276" w:lineRule="auto"/>
      </w:pPr>
      <w:r>
        <w:rPr>
          <w:rFonts w:ascii="Times New Roman" w:hAnsi="Times New Roman"/>
          <w:b w:val="0"/>
          <w:i w:val="0"/>
          <w:color w:val="000000"/>
          <w:sz w:val="24"/>
        </w:rPr>
        <w:t>Aplicația Vreme a fost dezvoltată ca proiect demonstrativ integrat pentru a ilustra simultan toate conceptele prezentate în capitolele anterioare. Reprezintă un produs software funcțional, nu doar un exercițiu academic, și include funcționalități de nivel producție: autentificare securizată, persistență în bază de date, comunicare în timp real și animații interactive bazate pe date reale.</w:t>
      </w:r>
    </w:p>
    <w:p w14:paraId="535B43A5">
      <w:pPr>
        <w:pStyle w:val="3"/>
        <w:keepNext/>
        <w:spacing w:before="240" w:after="120"/>
      </w:pPr>
      <w:bookmarkStart w:id="48" w:name="_Toc11332"/>
      <w:r>
        <w:rPr>
          <w:b/>
          <w:color w:val="000000"/>
          <w:sz w:val="24"/>
        </w:rPr>
        <w:t>11.1 Arhitectura aplicației</w:t>
      </w:r>
      <w:bookmarkEnd w:id="48"/>
    </w:p>
    <w:p w14:paraId="073C809F">
      <w:pPr>
        <w:spacing w:before="160" w:after="40"/>
      </w:pPr>
      <w:r>
        <w:rPr>
          <w:rFonts w:ascii="Times New Roman" w:hAnsi="Times New Roman"/>
          <w:b/>
          <w:i/>
          <w:color w:val="000000"/>
          <w:sz w:val="20"/>
        </w:rPr>
        <w:t>Exemplu de cod: arhitectura completă a aplicației</w:t>
      </w:r>
    </w:p>
    <w:p w14:paraId="703C26AC">
      <w:pPr>
        <w:shd w:val="clear" w:color="auto" w:fill="F0F0F0"/>
        <w:spacing w:before="40" w:after="160"/>
        <w:ind w:left="425" w:right="283"/>
      </w:pPr>
      <w:r>
        <w:rPr>
          <w:rFonts w:ascii="Courier New" w:hAnsi="Courier New"/>
          <w:color w:val="000000"/>
          <w:sz w:val="18"/>
        </w:rPr>
        <w:t>Frontend (Vite + Vanilla JS + module ES6)</w:t>
      </w:r>
      <w:r>
        <w:rPr>
          <w:rFonts w:ascii="Courier New" w:hAnsi="Courier New"/>
          <w:color w:val="000000"/>
          <w:sz w:val="18"/>
        </w:rPr>
        <w:br w:type="textWrapping"/>
      </w:r>
      <w:r>
        <w:rPr>
          <w:rFonts w:ascii="Courier New" w:hAnsi="Courier New"/>
          <w:color w:val="000000"/>
          <w:sz w:val="18"/>
        </w:rPr>
        <w:t>src/</w:t>
      </w:r>
      <w:r>
        <w:rPr>
          <w:rFonts w:ascii="Courier New" w:hAnsi="Courier New"/>
          <w:color w:val="000000"/>
          <w:sz w:val="18"/>
        </w:rPr>
        <w:br w:type="textWrapping"/>
      </w:r>
      <w:r>
        <w:rPr>
          <w:rFonts w:ascii="Courier New" w:hAnsi="Courier New"/>
          <w:color w:val="000000"/>
          <w:sz w:val="18"/>
        </w:rPr>
        <w:t xml:space="preserve">  main.js              # Orchestrator central (clasa AplicatieVreme)</w:t>
      </w:r>
      <w:r>
        <w:rPr>
          <w:rFonts w:ascii="Courier New" w:hAnsi="Courier New"/>
          <w:color w:val="000000"/>
          <w:sz w:val="18"/>
        </w:rPr>
        <w:br w:type="textWrapping"/>
      </w:r>
      <w:r>
        <w:rPr>
          <w:rFonts w:ascii="Courier New" w:hAnsi="Courier New"/>
          <w:color w:val="000000"/>
          <w:sz w:val="18"/>
        </w:rPr>
        <w:t xml:space="preserve">  api.js               # Strat API: OWM + backend autentificat</w:t>
      </w:r>
      <w:r>
        <w:rPr>
          <w:rFonts w:ascii="Courier New" w:hAnsi="Courier New"/>
          <w:color w:val="000000"/>
          <w:sz w:val="18"/>
        </w:rPr>
        <w:br w:type="textWrapping"/>
      </w:r>
      <w:r>
        <w:rPr>
          <w:rFonts w:ascii="Courier New" w:hAnsi="Courier New"/>
          <w:color w:val="000000"/>
          <w:sz w:val="18"/>
        </w:rPr>
        <w:t xml:space="preserve">  ui.js                # Functii de randare DOM</w:t>
      </w:r>
      <w:r>
        <w:rPr>
          <w:rFonts w:ascii="Courier New" w:hAnsi="Courier New"/>
          <w:color w:val="000000"/>
          <w:sz w:val="18"/>
        </w:rPr>
        <w:br w:type="textWrapping"/>
      </w:r>
      <w:r>
        <w:rPr>
          <w:rFonts w:ascii="Courier New" w:hAnsi="Courier New"/>
          <w:color w:val="000000"/>
          <w:sz w:val="18"/>
        </w:rPr>
        <w:t xml:space="preserve">  auth.js              # Gestionare JWT in localStorage</w:t>
      </w:r>
      <w:r>
        <w:rPr>
          <w:rFonts w:ascii="Courier New" w:hAnsi="Courier New"/>
          <w:color w:val="000000"/>
          <w:sz w:val="18"/>
        </w:rPr>
        <w:br w:type="textWrapping"/>
      </w:r>
      <w:r>
        <w:rPr>
          <w:rFonts w:ascii="Courier New" w:hAnsi="Courier New"/>
          <w:color w:val="000000"/>
          <w:sz w:val="18"/>
        </w:rPr>
        <w:t xml:space="preserve">  utils.js             # Functii utilitare pure</w:t>
      </w:r>
      <w:r>
        <w:rPr>
          <w:rFonts w:ascii="Courier New" w:hAnsi="Courier New"/>
          <w:color w:val="000000"/>
          <w:sz w:val="18"/>
        </w:rPr>
        <w:br w:type="textWrapping"/>
      </w:r>
      <w:r>
        <w:rPr>
          <w:rFonts w:ascii="Courier New" w:hAnsi="Courier New"/>
          <w:color w:val="000000"/>
          <w:sz w:val="18"/>
        </w:rPr>
        <w:t xml:space="preserve">  chart.js             # Grafic temperaturi Chart.js</w:t>
      </w:r>
      <w:r>
        <w:rPr>
          <w:rFonts w:ascii="Courier New" w:hAnsi="Courier New"/>
          <w:color w:val="000000"/>
          <w:sz w:val="18"/>
        </w:rPr>
        <w:br w:type="textWrapping"/>
      </w:r>
      <w:r>
        <w:rPr>
          <w:rFonts w:ascii="Courier New" w:hAnsi="Courier New"/>
          <w:color w:val="000000"/>
          <w:sz w:val="18"/>
        </w:rPr>
        <w:t xml:space="preserve">  components/</w:t>
      </w:r>
      <w:r>
        <w:rPr>
          <w:rFonts w:ascii="Courier New" w:hAnsi="Courier New"/>
          <w:color w:val="000000"/>
          <w:sz w:val="18"/>
        </w:rPr>
        <w:br w:type="textWrapping"/>
      </w:r>
      <w:r>
        <w:rPr>
          <w:rFonts w:ascii="Courier New" w:hAnsi="Courier New"/>
          <w:color w:val="000000"/>
          <w:sz w:val="18"/>
        </w:rPr>
        <w:t xml:space="preserve">    particles.js       # Canvas API: sistem de particule fizice</w:t>
      </w:r>
      <w:r>
        <w:rPr>
          <w:rFonts w:ascii="Courier New" w:hAnsi="Courier New"/>
          <w:color w:val="000000"/>
          <w:sz w:val="18"/>
        </w:rPr>
        <w:br w:type="textWrapping"/>
      </w:r>
      <w:r>
        <w:rPr>
          <w:rFonts w:ascii="Courier New" w:hAnsi="Courier New"/>
          <w:color w:val="000000"/>
          <w:sz w:val="18"/>
        </w:rPr>
        <w:t xml:space="preserve">    time-machine.js    # Slider interactiv prin prognoze</w:t>
      </w:r>
      <w:r>
        <w:rPr>
          <w:rFonts w:ascii="Courier New" w:hAnsi="Courier New"/>
          <w:color w:val="000000"/>
          <w:sz w:val="18"/>
        </w:rPr>
        <w:br w:type="textWrapping"/>
      </w:r>
      <w:r>
        <w:rPr>
          <w:rFonts w:ascii="Courier New" w:hAnsi="Courier New"/>
          <w:color w:val="000000"/>
          <w:sz w:val="18"/>
        </w:rPr>
        <w:t xml:space="preserve">    map.js             # Harta Leaflet + tile layers OWM</w:t>
      </w:r>
      <w:r>
        <w:rPr>
          <w:rFonts w:ascii="Courier New" w:hAnsi="Courier New"/>
          <w:color w:val="000000"/>
          <w:sz w:val="18"/>
        </w:rPr>
        <w:br w:type="textWrapping"/>
      </w:r>
      <w:r>
        <w:rPr>
          <w:rFonts w:ascii="Courier New" w:hAnsi="Courier New"/>
          <w:color w:val="000000"/>
          <w:sz w:val="18"/>
        </w:rPr>
        <w:t xml:space="preserve">    briefing.js        # Motor recomandari zilnice</w:t>
      </w:r>
      <w:r>
        <w:rPr>
          <w:rFonts w:ascii="Courier New" w:hAnsi="Courier New"/>
          <w:color w:val="000000"/>
          <w:sz w:val="18"/>
        </w:rPr>
        <w:br w:type="textWrapping"/>
      </w:r>
      <w:r>
        <w:rPr>
          <w:rFonts w:ascii="Courier New" w:hAnsi="Courier New"/>
          <w:color w:val="000000"/>
          <w:sz w:val="18"/>
        </w:rPr>
        <w:t xml:space="preserve">    activity-optimizer.js  # Scoring activitati outdoor</w:t>
      </w:r>
      <w:r>
        <w:rPr>
          <w:rFonts w:ascii="Courier New" w:hAnsi="Courier New"/>
          <w:color w:val="000000"/>
          <w:sz w:val="18"/>
        </w:rPr>
        <w:br w:type="textWrapping"/>
      </w:r>
      <w:r>
        <w:rPr>
          <w:rFonts w:ascii="Courier New" w:hAnsi="Courier New"/>
          <w:color w:val="000000"/>
          <w:sz w:val="18"/>
        </w:rPr>
        <w:br w:type="textWrapping"/>
      </w:r>
      <w:r>
        <w:rPr>
          <w:rFonts w:ascii="Courier New" w:hAnsi="Courier New"/>
          <w:color w:val="000000"/>
          <w:sz w:val="18"/>
        </w:rPr>
        <w:t>Backend (Node.js + Express + better-sqlite3)</w:t>
      </w:r>
      <w:r>
        <w:rPr>
          <w:rFonts w:ascii="Courier New" w:hAnsi="Courier New"/>
          <w:color w:val="000000"/>
          <w:sz w:val="18"/>
        </w:rPr>
        <w:br w:type="textWrapping"/>
      </w:r>
      <w:r>
        <w:rPr>
          <w:rFonts w:ascii="Courier New" w:hAnsi="Courier New"/>
          <w:color w:val="000000"/>
          <w:sz w:val="18"/>
        </w:rPr>
        <w:t>server/</w:t>
      </w:r>
      <w:r>
        <w:rPr>
          <w:rFonts w:ascii="Courier New" w:hAnsi="Courier New"/>
          <w:color w:val="000000"/>
          <w:sz w:val="18"/>
        </w:rPr>
        <w:br w:type="textWrapping"/>
      </w:r>
      <w:r>
        <w:rPr>
          <w:rFonts w:ascii="Courier New" w:hAnsi="Courier New"/>
          <w:color w:val="000000"/>
          <w:sz w:val="18"/>
        </w:rPr>
        <w:t xml:space="preserve">  index.js             # Server Express, rute montate</w:t>
      </w:r>
      <w:r>
        <w:rPr>
          <w:rFonts w:ascii="Courier New" w:hAnsi="Courier New"/>
          <w:color w:val="000000"/>
          <w:sz w:val="18"/>
        </w:rPr>
        <w:br w:type="textWrapping"/>
      </w:r>
      <w:r>
        <w:rPr>
          <w:rFonts w:ascii="Courier New" w:hAnsi="Courier New"/>
          <w:color w:val="000000"/>
          <w:sz w:val="18"/>
        </w:rPr>
        <w:t xml:space="preserve">  db.js                # SQLite: tabele users/favorites/history</w:t>
      </w:r>
      <w:r>
        <w:rPr>
          <w:rFonts w:ascii="Courier New" w:hAnsi="Courier New"/>
          <w:color w:val="000000"/>
          <w:sz w:val="18"/>
        </w:rPr>
        <w:br w:type="textWrapping"/>
      </w:r>
      <w:r>
        <w:rPr>
          <w:rFonts w:ascii="Courier New" w:hAnsi="Courier New"/>
          <w:color w:val="000000"/>
          <w:sz w:val="18"/>
        </w:rPr>
        <w:t xml:space="preserve">  middleware/auth.js   # Middleware JWT</w:t>
      </w:r>
      <w:r>
        <w:rPr>
          <w:rFonts w:ascii="Courier New" w:hAnsi="Courier New"/>
          <w:color w:val="000000"/>
          <w:sz w:val="18"/>
        </w:rPr>
        <w:br w:type="textWrapping"/>
      </w:r>
      <w:r>
        <w:rPr>
          <w:rFonts w:ascii="Courier New" w:hAnsi="Courier New"/>
          <w:color w:val="000000"/>
          <w:sz w:val="18"/>
        </w:rPr>
        <w:t xml:space="preserve">  routes/</w:t>
      </w:r>
      <w:r>
        <w:rPr>
          <w:rFonts w:ascii="Courier New" w:hAnsi="Courier New"/>
          <w:color w:val="000000"/>
          <w:sz w:val="18"/>
        </w:rPr>
        <w:br w:type="textWrapping"/>
      </w:r>
      <w:r>
        <w:rPr>
          <w:rFonts w:ascii="Courier New" w:hAnsi="Courier New"/>
          <w:color w:val="000000"/>
          <w:sz w:val="18"/>
        </w:rPr>
        <w:t xml:space="preserve">    auth.js            # POST /login, /register; GET /me</w:t>
      </w:r>
      <w:r>
        <w:rPr>
          <w:rFonts w:ascii="Courier New" w:hAnsi="Courier New"/>
          <w:color w:val="000000"/>
          <w:sz w:val="18"/>
        </w:rPr>
        <w:br w:type="textWrapping"/>
      </w:r>
      <w:r>
        <w:rPr>
          <w:rFonts w:ascii="Courier New" w:hAnsi="Courier New"/>
          <w:color w:val="000000"/>
          <w:sz w:val="18"/>
        </w:rPr>
        <w:t xml:space="preserve">    favorites.js       # CRUD favorite (JWT protejat)</w:t>
      </w:r>
      <w:r>
        <w:rPr>
          <w:rFonts w:ascii="Courier New" w:hAnsi="Courier New"/>
          <w:color w:val="000000"/>
          <w:sz w:val="18"/>
        </w:rPr>
        <w:br w:type="textWrapping"/>
      </w:r>
      <w:r>
        <w:rPr>
          <w:rFonts w:ascii="Courier New" w:hAnsi="Courier New"/>
          <w:color w:val="000000"/>
          <w:sz w:val="18"/>
        </w:rPr>
        <w:t xml:space="preserve">    history.js         # GET/POST istoric cautari</w:t>
      </w:r>
      <w:r>
        <w:rPr>
          <w:rFonts w:ascii="Courier New" w:hAnsi="Courier New"/>
          <w:color w:val="000000"/>
          <w:sz w:val="18"/>
        </w:rPr>
        <w:br w:type="textWrapping"/>
      </w:r>
      <w:r>
        <w:rPr>
          <w:rFonts w:ascii="Courier New" w:hAnsi="Courier New"/>
          <w:color w:val="000000"/>
          <w:sz w:val="18"/>
        </w:rPr>
        <w:t xml:space="preserve">    settings.js        # GET/PUT setari utilizator</w:t>
      </w:r>
      <w:r>
        <w:rPr>
          <w:rFonts w:ascii="Courier New" w:hAnsi="Courier New"/>
          <w:color w:val="000000"/>
          <w:sz w:val="18"/>
        </w:rPr>
        <w:br w:type="textWrapping"/>
      </w:r>
      <w:r>
        <w:rPr>
          <w:rFonts w:ascii="Courier New" w:hAnsi="Courier New"/>
          <w:color w:val="000000"/>
          <w:sz w:val="18"/>
        </w:rPr>
        <w:t xml:space="preserve">    community.js       # GET statistici globale</w:t>
      </w:r>
      <w:r>
        <w:rPr>
          <w:rFonts w:ascii="Courier New" w:hAnsi="Courier New"/>
          <w:color w:val="000000"/>
          <w:sz w:val="18"/>
        </w:rPr>
        <w:br w:type="textWrapping"/>
      </w:r>
      <w:r>
        <w:rPr>
          <w:rFonts w:ascii="Courier New" w:hAnsi="Courier New"/>
          <w:color w:val="000000"/>
          <w:sz w:val="18"/>
        </w:rPr>
        <w:t xml:space="preserve">    weather.js         # GET /live/:city: endpoint SSE</w:t>
      </w:r>
    </w:p>
    <w:p w14:paraId="5530343C">
      <w:pPr>
        <w:pStyle w:val="3"/>
        <w:keepNext/>
        <w:spacing w:before="240" w:after="120"/>
      </w:pPr>
      <w:bookmarkStart w:id="49" w:name="_Toc6533"/>
      <w:r>
        <w:rPr>
          <w:b/>
          <w:color w:val="000000"/>
          <w:sz w:val="24"/>
        </w:rPr>
        <w:t>11.2 Funcționalități avansate implementate</w:t>
      </w:r>
      <w:bookmarkEnd w:id="49"/>
    </w:p>
    <w:p w14:paraId="125FB85B">
      <w:pPr>
        <w:pStyle w:val="4"/>
        <w:keepNext/>
        <w:spacing w:before="240" w:after="120"/>
      </w:pPr>
      <w:bookmarkStart w:id="50" w:name="_Toc18822"/>
      <w:r>
        <w:rPr>
          <w:b/>
          <w:color w:val="000000"/>
          <w:sz w:val="22"/>
        </w:rPr>
        <w:t>11.2.1 Sistem de particule Canvas cu fizică reală</w:t>
      </w:r>
      <w:bookmarkEnd w:id="50"/>
    </w:p>
    <w:p w14:paraId="43DFC025">
      <w:pPr>
        <w:spacing w:before="60" w:after="100" w:line="276" w:lineRule="auto"/>
      </w:pPr>
      <w:r>
        <w:rPr>
          <w:rFonts w:ascii="Times New Roman" w:hAnsi="Times New Roman"/>
          <w:b w:val="0"/>
          <w:i w:val="0"/>
          <w:color w:val="000000"/>
          <w:sz w:val="24"/>
        </w:rPr>
        <w:t>Un canvas fullscreen fixat în spatele interfeței (z-index 0, pointer-events none) animează particule meteo bazate pe datele din API [6]: ploaie la unghiul exact al vântului (wind.deg), ninsoare cu mișcare ondulatorie, furtună cu flash de fulger periodic, ceață cu particule transparente și stele sclipitoare pentru timp senin noaptea. Particulele se feresc de cursorul mouse-ului cu o rază de respingere de 80 de pixeli și tranziționează fluid între stări prin fade out urmat de fade in.</w:t>
      </w:r>
    </w:p>
    <w:p w14:paraId="13A0B34F">
      <w:pPr>
        <w:pStyle w:val="4"/>
        <w:keepNext/>
        <w:spacing w:before="240" w:after="120"/>
      </w:pPr>
      <w:bookmarkStart w:id="51" w:name="_Toc29802"/>
      <w:r>
        <w:rPr>
          <w:b/>
          <w:color w:val="000000"/>
          <w:sz w:val="22"/>
        </w:rPr>
        <w:t>11.2.2 Weather Time Machine</w:t>
      </w:r>
      <w:bookmarkEnd w:id="51"/>
    </w:p>
    <w:p w14:paraId="7E2745EE">
      <w:pPr>
        <w:spacing w:before="60" w:after="100" w:line="276" w:lineRule="auto"/>
      </w:pPr>
      <w:r>
        <w:rPr>
          <w:rFonts w:ascii="Times New Roman" w:hAnsi="Times New Roman"/>
          <w:b w:val="0"/>
          <w:i w:val="0"/>
          <w:color w:val="000000"/>
          <w:sz w:val="24"/>
        </w:rPr>
        <w:t>Un slider HTML range stilizat permite derularea prin cele 40 de intervale de prognoză de 3 ore. La mișcarea slider-ului se actualizează sincron mini-cardul cu temperatura și condițiile meteo, backgroundul animat al paginii, sistemul de particule canvas și cursorul tooltip al graficului Chart.js [12].</w:t>
      </w:r>
    </w:p>
    <w:p w14:paraId="32C6CD65">
      <w:pPr>
        <w:pStyle w:val="4"/>
        <w:keepNext/>
        <w:spacing w:before="240" w:after="120"/>
      </w:pPr>
      <w:bookmarkStart w:id="52" w:name="_Toc7286"/>
      <w:r>
        <w:rPr>
          <w:b/>
          <w:color w:val="000000"/>
          <w:sz w:val="22"/>
        </w:rPr>
        <w:t>11.2.3 Live Updates prin Server-Sent Events</w:t>
      </w:r>
      <w:bookmarkEnd w:id="52"/>
    </w:p>
    <w:p w14:paraId="1969730C">
      <w:pPr>
        <w:spacing w:before="60" w:after="100" w:line="276" w:lineRule="auto"/>
      </w:pPr>
      <w:r>
        <w:rPr>
          <w:rFonts w:ascii="Times New Roman" w:hAnsi="Times New Roman"/>
          <w:b w:val="0"/>
          <w:i w:val="0"/>
          <w:color w:val="000000"/>
          <w:sz w:val="24"/>
        </w:rPr>
        <w:t>Un badge LIVE pulsant indică faptul că datele se actualizează automat. Serverul menține o conexiune SSE deschisă și reinteroghează API-ul OWM la fiecare 60 de secunde, trimițând datele actualizate [5]. Clientul actualizează temperatura, vântul și umiditatea direct în DOM, cu animație flash la fiecare update, fără re-randarea întregului card.</w:t>
      </w:r>
    </w:p>
    <w:p w14:paraId="6EFB8805">
      <w:pPr>
        <w:pStyle w:val="4"/>
        <w:keepNext/>
        <w:spacing w:before="240" w:after="120"/>
      </w:pPr>
      <w:bookmarkStart w:id="53" w:name="_Toc24024"/>
      <w:r>
        <w:rPr>
          <w:b/>
          <w:color w:val="000000"/>
          <w:sz w:val="22"/>
        </w:rPr>
        <w:t>11.2.4 Briefing Zilnic Inteligent</w:t>
      </w:r>
      <w:bookmarkEnd w:id="53"/>
    </w:p>
    <w:p w14:paraId="3E5F08AE">
      <w:pPr>
        <w:spacing w:before="60" w:after="100" w:line="276" w:lineRule="auto"/>
      </w:pPr>
      <w:r>
        <w:rPr>
          <w:rFonts w:ascii="Times New Roman" w:hAnsi="Times New Roman"/>
          <w:b w:val="0"/>
          <w:i w:val="0"/>
          <w:color w:val="000000"/>
          <w:sz w:val="24"/>
        </w:rPr>
        <w:t>Un motor de reguli analizează intervalele de prognoze din ziua curentă și generează recomandări personalizate: sugestie de outfit bazată pe temperatura minimă, sfat privind umbrela bazat pe probabilitatea de precipitații, cea mai bună fereastră orară pentru activități outdoor, alertă la diferențe mari de temperatură zi/noapte și ora primei ploi probabile a zilei.</w:t>
      </w:r>
    </w:p>
    <w:p w14:paraId="612BA015">
      <w:pPr>
        <w:pStyle w:val="4"/>
        <w:keepNext/>
        <w:spacing w:before="240" w:after="120"/>
      </w:pPr>
      <w:bookmarkStart w:id="54" w:name="_Toc4627"/>
      <w:r>
        <w:rPr>
          <w:b/>
          <w:color w:val="000000"/>
          <w:sz w:val="22"/>
        </w:rPr>
        <w:t>11.2.5 Radar Meteo Live pe hartă</w:t>
      </w:r>
      <w:bookmarkEnd w:id="54"/>
    </w:p>
    <w:p w14:paraId="1F4E3E5B">
      <w:pPr>
        <w:spacing w:before="60" w:after="100" w:line="276" w:lineRule="auto"/>
      </w:pPr>
      <w:r>
        <w:rPr>
          <w:rFonts w:ascii="Times New Roman" w:hAnsi="Times New Roman"/>
          <w:b w:val="0"/>
          <w:i w:val="0"/>
          <w:color w:val="000000"/>
          <w:sz w:val="24"/>
        </w:rPr>
        <w:t>Harta Leaflet [11] permite suprapunerea de tile layers furnizate de OpenWeatherMap [9]: nori, precipitații (radar meteo în timp real), izoterme de temperatură și viteza vântului. Toggle buttons permit activarea unui singur layer la un moment dat, cu stare vizuală actualizată corespunzător.</w:t>
      </w:r>
    </w:p>
    <w:p w14:paraId="0FD7C9C0">
      <w:r>
        <w:br w:type="page"/>
      </w:r>
    </w:p>
    <w:p w14:paraId="15380F2A">
      <w:pPr>
        <w:pStyle w:val="2"/>
        <w:keepNext/>
        <w:spacing w:before="360" w:after="120"/>
      </w:pPr>
      <w:bookmarkStart w:id="55" w:name="_Toc23916"/>
      <w:r>
        <w:rPr>
          <w:b/>
          <w:color w:val="000000"/>
          <w:sz w:val="28"/>
        </w:rPr>
        <w:t>12. Concluzii</w:t>
      </w:r>
      <w:bookmarkEnd w:id="55"/>
    </w:p>
    <w:p w14:paraId="7A7D638F">
      <w:pPr>
        <w:spacing w:before="60" w:after="100" w:line="276" w:lineRule="auto"/>
      </w:pPr>
      <w:r>
        <w:rPr>
          <w:rFonts w:ascii="Times New Roman" w:hAnsi="Times New Roman"/>
          <w:b w:val="0"/>
          <w:i w:val="0"/>
          <w:color w:val="000000"/>
          <w:sz w:val="24"/>
        </w:rPr>
        <w:t>Prezenta lucrare a demonstrat că JavaScript modern, utilizat împreună cu API-urile native ale browserului și o arhitectură de proiect bine gândită, permite construirea unor aplicații web de calitate profesională fără dependențe de framework-uri mari. Evoluția limbajului de la ES5 la ES2022 și versiunile ulterioare l-a transformat dintr-un instrument perceput ca nesigur și impredictibil într-unul robust, expresiv și performant [1].</w:t>
      </w:r>
    </w:p>
    <w:p w14:paraId="4505D561">
      <w:pPr>
        <w:spacing w:before="60" w:after="100" w:line="276" w:lineRule="auto"/>
      </w:pPr>
      <w:r>
        <w:rPr>
          <w:rFonts w:ascii="Times New Roman" w:hAnsi="Times New Roman"/>
          <w:b w:val="0"/>
          <w:i w:val="0"/>
          <w:color w:val="000000"/>
          <w:sz w:val="24"/>
        </w:rPr>
        <w:t>Aplicația demonstrativă ilustrează concret convergența tuturor conceptelor studiate: modulele ES6 asigură o separare clară a responsabilităților, async/await face codul asincron la fel de lizibil ca cel sincron, event delegation reduce consumul de memorie și simplifică gestionarea interfețelor dinamice, iar Canvas API [6] deschide posibilități grafice remarcabile direct în browser.</w:t>
      </w:r>
    </w:p>
    <w:p w14:paraId="7CD70692">
      <w:pPr>
        <w:spacing w:before="60" w:after="100" w:line="276" w:lineRule="auto"/>
      </w:pPr>
      <w:r>
        <w:rPr>
          <w:rFonts w:ascii="Times New Roman" w:hAnsi="Times New Roman"/>
          <w:b w:val="0"/>
          <w:i w:val="0"/>
          <w:color w:val="000000"/>
          <w:sz w:val="24"/>
        </w:rPr>
        <w:t>Principalele lecții care merită reținute sunt următoarele: verificați întotdeauna statusul HTTP înainte de a parsa JSON-ul unui răspuns; preferați const și let în locul var; folosiți Promise.all pentru cereri paralele și nu secvențiale; sanitizați orice date de la utilizator înainte de inserarea în DOM [10]; nu stocați secrete în codul sursă versionat. Aceste principii, aplicate consecvent, formează baza unui cod JavaScript sigur, performant și ușor de menținut.</w:t>
      </w:r>
    </w:p>
    <w:p w14:paraId="2954CFAC">
      <w:pPr>
        <w:pStyle w:val="2"/>
        <w:keepNext/>
        <w:spacing w:before="360" w:after="120"/>
      </w:pPr>
      <w:bookmarkStart w:id="56" w:name="_Toc4023"/>
      <w:r>
        <w:rPr>
          <w:b/>
          <w:color w:val="000000"/>
          <w:sz w:val="28"/>
        </w:rPr>
        <w:t>Bibliografie</w:t>
      </w:r>
      <w:bookmarkEnd w:id="56"/>
    </w:p>
    <w:p w14:paraId="0A8CB336">
      <w:pPr>
        <w:spacing w:after="80"/>
        <w:ind w:left="425" w:hanging="425"/>
      </w:pPr>
      <w:r>
        <w:rPr>
          <w:rFonts w:ascii="Times New Roman" w:hAnsi="Times New Roman"/>
          <w:color w:val="000000"/>
          <w:sz w:val="20"/>
        </w:rPr>
        <w:t>[1] ECMAScript 2023 Language Specification, ECMA International, Standard ECMA-262, ediția a 14-a, iunie 2023. [Online] Disponibil la adresa: https://ecma-international.org/publications-and-standards/standards/ecma-262/</w:t>
      </w:r>
    </w:p>
    <w:p w14:paraId="1B84BBAA">
      <w:pPr>
        <w:spacing w:after="80"/>
        <w:ind w:left="425" w:hanging="425"/>
      </w:pPr>
      <w:r>
        <w:rPr>
          <w:rFonts w:ascii="Times New Roman" w:hAnsi="Times New Roman"/>
          <w:color w:val="000000"/>
          <w:sz w:val="20"/>
        </w:rPr>
        <w:t>[2] MDN Web Docs, "JavaScript Reference", Mozilla Foundation, 2024. [Online] Disponibil la adresa: https://developer.mozilla.org/en-US/docs/Web/JavaScript</w:t>
      </w:r>
    </w:p>
    <w:p w14:paraId="2576585C">
      <w:pPr>
        <w:spacing w:after="80"/>
        <w:ind w:left="425" w:hanging="425"/>
      </w:pPr>
      <w:r>
        <w:rPr>
          <w:rFonts w:ascii="Times New Roman" w:hAnsi="Times New Roman"/>
          <w:color w:val="000000"/>
          <w:sz w:val="20"/>
        </w:rPr>
        <w:t>[3] MDN Web Docs, "Document Object Model (DOM)", Mozilla Foundation, 2024. [Online] Disponibil la adresa: https://developer.mozilla.org/en-US/docs/Web/API/Document_Object_Model</w:t>
      </w:r>
    </w:p>
    <w:p w14:paraId="6D9A7825">
      <w:pPr>
        <w:spacing w:after="80"/>
        <w:ind w:left="425" w:hanging="425"/>
      </w:pPr>
      <w:r>
        <w:rPr>
          <w:rFonts w:ascii="Times New Roman" w:hAnsi="Times New Roman"/>
          <w:color w:val="000000"/>
          <w:sz w:val="20"/>
        </w:rPr>
        <w:t>[4] MDN Web Docs, "Using the Fetch API", Mozilla Foundation, 2024. [Online] Disponibil la adresa: https://developer.mozilla.org/en-US/docs/Web/API/Fetch_API/Using_Fetch</w:t>
      </w:r>
    </w:p>
    <w:p w14:paraId="2080095D">
      <w:pPr>
        <w:spacing w:after="80"/>
        <w:ind w:left="425" w:hanging="425"/>
      </w:pPr>
      <w:r>
        <w:rPr>
          <w:rFonts w:ascii="Times New Roman" w:hAnsi="Times New Roman"/>
          <w:color w:val="000000"/>
          <w:sz w:val="20"/>
        </w:rPr>
        <w:t>[5] MDN Web Docs, "Server-sent events", Mozilla Foundation, 2024. [Online] Disponibil la adresa: https://developer.mozilla.org/en-US/docs/Web/API/Server-sent_events</w:t>
      </w:r>
    </w:p>
    <w:p w14:paraId="373DDD64">
      <w:pPr>
        <w:spacing w:after="80"/>
        <w:ind w:left="425" w:hanging="425"/>
      </w:pPr>
      <w:r>
        <w:rPr>
          <w:rFonts w:ascii="Times New Roman" w:hAnsi="Times New Roman"/>
          <w:color w:val="000000"/>
          <w:sz w:val="20"/>
        </w:rPr>
        <w:t>[6] MDN Web Docs, "Canvas API", Mozilla Foundation, 2024. [Online] Disponibil la adresa: https://developer.mozilla.org/en-US/docs/Web/API/Canvas_API</w:t>
      </w:r>
    </w:p>
    <w:p w14:paraId="7D304C74">
      <w:pPr>
        <w:spacing w:after="80"/>
        <w:ind w:left="425" w:hanging="425"/>
      </w:pPr>
      <w:r>
        <w:rPr>
          <w:rFonts w:ascii="Times New Roman" w:hAnsi="Times New Roman"/>
          <w:color w:val="000000"/>
          <w:sz w:val="20"/>
        </w:rPr>
        <w:t>[7] Evan You, "Vite Documentation: Why Vite?", 2024. [Online] Disponibil la adresa: https://vitejs.dev/guide/why</w:t>
      </w:r>
    </w:p>
    <w:p w14:paraId="3F86B216">
      <w:pPr>
        <w:spacing w:after="80"/>
        <w:ind w:left="425" w:hanging="425"/>
      </w:pPr>
      <w:r>
        <w:rPr>
          <w:rFonts w:ascii="Times New Roman" w:hAnsi="Times New Roman"/>
          <w:color w:val="000000"/>
          <w:sz w:val="20"/>
        </w:rPr>
        <w:t>[8] Vitest Documentation, "Getting Started", 2024. [Online] Disponibil la adresa: https://vitest.dev/guide/</w:t>
      </w:r>
    </w:p>
    <w:p w14:paraId="344E3E1C">
      <w:pPr>
        <w:spacing w:after="80"/>
        <w:ind w:left="425" w:hanging="425"/>
      </w:pPr>
      <w:r>
        <w:rPr>
          <w:rFonts w:ascii="Times New Roman" w:hAnsi="Times New Roman"/>
          <w:color w:val="000000"/>
          <w:sz w:val="20"/>
        </w:rPr>
        <w:t>[9] OpenWeatherMap, "Current weather data API Documentation", OpenWeather Ltd., 2024. [Online] Disponibil la adresa: https://openweathermap.org/current</w:t>
      </w:r>
    </w:p>
    <w:p w14:paraId="35FE13D9">
      <w:pPr>
        <w:spacing w:after="80"/>
        <w:ind w:left="425" w:hanging="425"/>
      </w:pPr>
      <w:r>
        <w:rPr>
          <w:rFonts w:ascii="Times New Roman" w:hAnsi="Times New Roman"/>
          <w:color w:val="000000"/>
          <w:sz w:val="20"/>
        </w:rPr>
        <w:t>[10] OWASP Foundation, "Cross Site Scripting Prevention Cheat Sheet", 2024. [Online] Disponibil la adresa: https://cheatsheetseries.owasp.org/cheatsheets/Cross_Site_Scripting_Prevention_Cheat_Sheet.html</w:t>
      </w:r>
    </w:p>
    <w:p w14:paraId="2FCB0FEE">
      <w:pPr>
        <w:spacing w:after="80"/>
        <w:ind w:left="425" w:hanging="425"/>
      </w:pPr>
      <w:r>
        <w:rPr>
          <w:rFonts w:ascii="Times New Roman" w:hAnsi="Times New Roman"/>
          <w:color w:val="000000"/>
          <w:sz w:val="20"/>
        </w:rPr>
        <w:t>[11] Leaflet.js, "Leaflet Documentation Overview", 2024. [Online] Disponibil la adresa: https://leafletjs.com/reference.html</w:t>
      </w:r>
    </w:p>
    <w:p w14:paraId="0DACF460">
      <w:pPr>
        <w:spacing w:after="80"/>
        <w:ind w:left="425" w:hanging="425"/>
      </w:pPr>
      <w:r>
        <w:rPr>
          <w:rFonts w:ascii="Times New Roman" w:hAnsi="Times New Roman"/>
          <w:color w:val="000000"/>
          <w:sz w:val="20"/>
        </w:rPr>
        <w:t>[12] Chart.js, "Getting Started with Chart.js", 2024. [Online] Disponibil la adresa: https://www.chartjs.org/docs/latest/</w:t>
      </w:r>
    </w:p>
    <w:sectPr>
      <w:footerReference r:id="rId5" w:type="default"/>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3C817">
    <w:pPr>
      <w:pStyle w:val="18"/>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B9E5FE5">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6B9E5FE5">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3A4E5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15</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Patric Kugelman</cp:lastModifiedBy>
  <dcterms:modified xsi:type="dcterms:W3CDTF">2026-05-08T14:27:26Z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C30933FD0EF84991B256B052EA172CFB_13</vt:lpwstr>
  </property>
</Properties>
</file>